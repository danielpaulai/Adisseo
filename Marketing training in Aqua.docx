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1802300e1ce7a90f80ea836190b8b014f0fae5"/>
    <w:p>
      <w:pPr>
        <w:pStyle w:val="1"/>
      </w:pPr>
      <w:r>
        <w:t xml:space="preserve">03-05 Planning Mkt training for Aqua</w:t>
      </w:r>
    </w:p>
    <w:bookmarkStart w:id="20" w:name="X014df8192b2093371a330aebd92cec1b88aa46d"/>
    <w:p>
      <w:pPr>
        <w:pStyle w:val="6"/>
      </w:pPr>
      <w:r>
        <w:t xml:space="preserve">2026-03-05 14:42:31</w:t>
      </w:r>
    </w:p>
    <w:p>
      <w:pPr>
        <w:pStyle w:val="FirstParagraph"/>
      </w:pPr>
      <w:r>
        <w:rPr>
          <w:b/>
          <w:bCs/>
        </w:rPr>
        <w:t xml:space="preserve">Ei Lin</w:t>
      </w:r>
      <w:r>
        <w:br/>
      </w:r>
      <w:r>
        <w:t xml:space="preserve">Got to be very tied in with that.</w:t>
      </w:r>
    </w:p>
    <w:p>
      <w:pPr>
        <w:pStyle w:val="a2"/>
      </w:pPr>
      <w:r>
        <w:rPr>
          <w:b/>
          <w:bCs/>
        </w:rPr>
        <w:t xml:space="preserve">ricardo communod</w:t>
      </w:r>
      <w:r>
        <w:br/>
      </w:r>
      <w:r>
        <w:t xml:space="preserve">The goal of the meeting today is to discuss the marketing AI training. The one we have, the one that we started. Because the way it was designed was to be able to leverage multiple LLMs. But because we have the new AI guideline things, we need to limit the utilization of different external tools.</w:t>
      </w:r>
    </w:p>
    <w:p>
      <w:pPr>
        <w:pStyle w:val="a2"/>
      </w:pPr>
      <w:r>
        <w:rPr>
          <w:b/>
          <w:bCs/>
        </w:rPr>
        <w:t xml:space="preserve">Ei Lin</w:t>
      </w:r>
      <w:r>
        <w:br/>
      </w:r>
      <w:r>
        <w:t xml:space="preserve">That’s a big limitation, no? Correct.</w:t>
      </w:r>
    </w:p>
    <w:p>
      <w:pPr>
        <w:pStyle w:val="a2"/>
      </w:pPr>
      <w:r>
        <w:rPr>
          <w:b/>
          <w:bCs/>
        </w:rPr>
        <w:t xml:space="preserve">ricardo communod</w:t>
      </w:r>
      <w:r>
        <w:br/>
      </w:r>
      <w:r>
        <w:t xml:space="preserve">But we can still work in that direction. That means we can still leverage Copilot in a very good way, and we can still leverage external tools through the platform that Danny will be able to put at our disposal, depending on the type of work that we are doing. So now I am asking Patrick to work with the AML to understand what type of work they are doing on a daily basis that they would like Copilot to help them solve, speed up, and increase the quality.</w:t>
      </w:r>
    </w:p>
    <w:p>
      <w:pPr>
        <w:pStyle w:val="a2"/>
      </w:pPr>
      <w:r>
        <w:rPr>
          <w:b/>
          <w:bCs/>
        </w:rPr>
        <w:t xml:space="preserve">ricardo communod</w:t>
      </w:r>
      <w:r>
        <w:br/>
      </w:r>
      <w:r>
        <w:t xml:space="preserve">And I want to do as well with the species manager because each of you have a different kind of work. And you, especially business development for aqua, will have a different kind of work compared to Claire, compared to Vish, maybe compared to Antoine. The idea is to work in a reverse engineering way where, from your output desire, I’ll see what can be created on Copilot. So that you, based on your input that you need as data, what we can use from Copilot, what kind of license you need from Copilot for instance and so on.</w:t>
      </w:r>
    </w:p>
    <w:p>
      <w:pPr>
        <w:pStyle w:val="a2"/>
      </w:pPr>
      <w:r>
        <w:rPr>
          <w:b/>
          <w:bCs/>
        </w:rPr>
        <w:t xml:space="preserve">Ei Lin</w:t>
      </w:r>
      <w:r>
        <w:br/>
      </w:r>
      <w:r>
        <w:t xml:space="preserve">And in that case</w:t>
      </w:r>
    </w:p>
    <w:p>
      <w:pPr>
        <w:pStyle w:val="a2"/>
      </w:pPr>
      <w:r>
        <w:rPr>
          <w:b/>
          <w:bCs/>
        </w:rPr>
        <w:t xml:space="preserve">ricardo communod</w:t>
      </w:r>
      <w:r>
        <w:br/>
      </w:r>
      <w:r>
        <w:t xml:space="preserve">On top of that, from an overall marketing point of view as well. Tools and flow is one aspect. On the other side, I wanted to look at the knowledge related to marketing that you think it could be useful for you if Danny could help us to implement because none of us is coming from marketing. I believe because I’ve noticed during the first couple of meetings that we had from the questions that our colleague at EGA asked and so on in filling up certain parts that he was asking too. It simply means that we don’t have the knowledge.</w:t>
      </w:r>
    </w:p>
    <w:p>
      <w:pPr>
        <w:pStyle w:val="a2"/>
      </w:pPr>
      <w:r>
        <w:rPr>
          <w:b/>
          <w:bCs/>
        </w:rPr>
        <w:t xml:space="preserve">ricardo communod</w:t>
      </w:r>
      <w:r>
        <w:br/>
      </w:r>
      <w:r>
        <w:t xml:space="preserve">Certain knowledge related to a certain marketing strategy that the tool will use, that Copilot will leverage. We basically don’t have. So because of that, we miss the opportunity to maximize the tool. So knowledge on one side, on the other side, kind of work that you are doing that you would like Copilot to help with. And or Copilot or other tools as well.</w:t>
      </w:r>
    </w:p>
    <w:p>
      <w:pPr>
        <w:pStyle w:val="a2"/>
      </w:pPr>
      <w:r>
        <w:rPr>
          <w:b/>
          <w:bCs/>
        </w:rPr>
        <w:t xml:space="preserve">Ei Lin</w:t>
      </w:r>
      <w:r>
        <w:br/>
      </w:r>
      <w:r>
        <w:t xml:space="preserve">Scope of work and things that we need, the outputs. I think with Clara, Vish, myself, most likely Antoine as well. Similar especially on the technical aspects. Typical things of generating PowerPoints, perhaps writing.</w:t>
      </w:r>
    </w:p>
    <w:p>
      <w:pPr>
        <w:pStyle w:val="a2"/>
      </w:pPr>
      <w:r>
        <w:rPr>
          <w:b/>
          <w:bCs/>
        </w:rPr>
        <w:t xml:space="preserve">Ei Lin</w:t>
      </w:r>
      <w:r>
        <w:br/>
      </w:r>
      <w:r>
        <w:t xml:space="preserve">Technical Bulletins, perhaps technical.</w:t>
      </w:r>
    </w:p>
    <w:p>
      <w:pPr>
        <w:pStyle w:val="a2"/>
      </w:pPr>
      <w:r>
        <w:rPr>
          <w:b/>
          <w:bCs/>
        </w:rPr>
        <w:t xml:space="preserve">ricardo communod</w:t>
      </w:r>
      <w:r>
        <w:br/>
      </w:r>
      <w:r>
        <w:t xml:space="preserve">Bulletin,</w:t>
      </w:r>
    </w:p>
    <w:p>
      <w:pPr>
        <w:pStyle w:val="a2"/>
      </w:pPr>
      <w:r>
        <w:rPr>
          <w:b/>
          <w:bCs/>
        </w:rPr>
        <w:t xml:space="preserve">Ei Lin</w:t>
      </w:r>
      <w:r>
        <w:br/>
      </w:r>
      <w:r>
        <w:t xml:space="preserve">I think traditionally within the company, normally we ask the R and D guys to do it all or globally. But I think if we can do some of that ourselves, it will help because when we keep waiting for global, it doesn’t come. So technical reports or knowledge base.</w:t>
      </w:r>
    </w:p>
    <w:p>
      <w:pPr>
        <w:pStyle w:val="a2"/>
      </w:pPr>
      <w:r>
        <w:rPr>
          <w:b/>
          <w:bCs/>
        </w:rPr>
        <w:t xml:space="preserve">ricardo communod</w:t>
      </w:r>
      <w:r>
        <w:br/>
      </w:r>
      <w:r>
        <w:t xml:space="preserve">Documents document.</w:t>
      </w:r>
    </w:p>
    <w:p>
      <w:pPr>
        <w:pStyle w:val="a2"/>
      </w:pPr>
      <w:r>
        <w:rPr>
          <w:b/>
          <w:bCs/>
        </w:rPr>
        <w:t xml:space="preserve">Ei Lin</w:t>
      </w:r>
      <w:r>
        <w:br/>
      </w:r>
      <w:r>
        <w:t xml:space="preserve">It could be product comparisons. It could be a frequently asked questions section, translating our technical knowledge for sales and also for our customers. That communication.</w:t>
      </w:r>
    </w:p>
    <w:p>
      <w:pPr>
        <w:pStyle w:val="a2"/>
      </w:pPr>
      <w:r>
        <w:rPr>
          <w:b/>
          <w:bCs/>
        </w:rPr>
        <w:t xml:space="preserve">ricardo communod</w:t>
      </w:r>
      <w:r>
        <w:br/>
      </w:r>
      <w:r>
        <w:t xml:space="preserve">Multiple ways to transfer.</w:t>
      </w:r>
    </w:p>
    <w:p>
      <w:pPr>
        <w:pStyle w:val="a2"/>
      </w:pPr>
      <w:r>
        <w:rPr>
          <w:b/>
          <w:bCs/>
        </w:rPr>
        <w:t xml:space="preserve">Ei Lin</w:t>
      </w:r>
      <w:r>
        <w:br/>
      </w:r>
      <w:r>
        <w:t xml:space="preserve">Technical knowledge.</w:t>
      </w:r>
    </w:p>
    <w:p>
      <w:pPr>
        <w:pStyle w:val="a2"/>
      </w:pPr>
      <w:r>
        <w:rPr>
          <w:b/>
          <w:bCs/>
        </w:rPr>
        <w:t xml:space="preserve">ricardo communod</w:t>
      </w:r>
      <w:r>
        <w:br/>
      </w:r>
      <w:r>
        <w:t xml:space="preserve">Technical knowledge.</w:t>
      </w:r>
    </w:p>
    <w:p>
      <w:pPr>
        <w:pStyle w:val="a2"/>
      </w:pPr>
      <w:r>
        <w:rPr>
          <w:b/>
          <w:bCs/>
        </w:rPr>
        <w:t xml:space="preserve">ricardo communod</w:t>
      </w:r>
      <w:r>
        <w:br/>
      </w:r>
      <w:r>
        <w:t xml:space="preserve">To have easier access for the salespeople.</w:t>
      </w:r>
    </w:p>
    <w:p>
      <w:pPr>
        <w:pStyle w:val="a2"/>
      </w:pPr>
      <w:r>
        <w:rPr>
          <w:b/>
          <w:bCs/>
        </w:rPr>
        <w:t xml:space="preserve">Ei Lin</w:t>
      </w:r>
      <w:r>
        <w:br/>
      </w:r>
      <w:r>
        <w:t xml:space="preserve">Better communication.</w:t>
      </w:r>
    </w:p>
    <w:p>
      <w:pPr>
        <w:pStyle w:val="a2"/>
      </w:pPr>
      <w:r>
        <w:rPr>
          <w:b/>
          <w:bCs/>
        </w:rPr>
        <w:t xml:space="preserve">ricardo communod</w:t>
      </w:r>
      <w:r>
        <w:br/>
      </w:r>
      <w:r>
        <w:t xml:space="preserve">Let’s talk about.</w:t>
      </w:r>
    </w:p>
    <w:p>
      <w:pPr>
        <w:pStyle w:val="a2"/>
      </w:pPr>
      <w:r>
        <w:rPr>
          <w:b/>
          <w:bCs/>
        </w:rPr>
        <w:t xml:space="preserve">Ei Lin</w:t>
      </w:r>
      <w:r>
        <w:br/>
      </w:r>
      <w:r>
        <w:t xml:space="preserve">Customize to it.</w:t>
      </w:r>
    </w:p>
    <w:p>
      <w:pPr>
        <w:pStyle w:val="a2"/>
      </w:pPr>
      <w:r>
        <w:rPr>
          <w:b/>
          <w:bCs/>
        </w:rPr>
        <w:t xml:space="preserve">ricardo communod</w:t>
      </w:r>
      <w:r>
        <w:br/>
      </w:r>
      <w:r>
        <w:t xml:space="preserve">Let’s talk about PowerPoint. What kind of PowerPoint are you asked to create? Or, what type of work do you need to do when you talk about PowerPoint?</w:t>
      </w:r>
    </w:p>
    <w:p>
      <w:pPr>
        <w:pStyle w:val="a2"/>
      </w:pPr>
      <w:r>
        <w:rPr>
          <w:b/>
          <w:bCs/>
        </w:rPr>
        <w:t xml:space="preserve">ricardo communod</w:t>
      </w:r>
      <w:r>
        <w:br/>
      </w:r>
      <w:r>
        <w:t xml:space="preserve">What are among the tasks that you do with the new PowerPoint? What is something that is really taking a lot of time that you’re struggling to do, but you think it makes big value to you?</w:t>
      </w:r>
    </w:p>
    <w:p>
      <w:pPr>
        <w:pStyle w:val="a2"/>
      </w:pPr>
      <w:r>
        <w:rPr>
          <w:b/>
          <w:bCs/>
        </w:rPr>
        <w:t xml:space="preserve">Ei Lin</w:t>
      </w:r>
      <w:r>
        <w:br/>
      </w:r>
      <w:r>
        <w:t xml:space="preserve">Usually, it’s piecing together different information from different places or turning a recent study that’s been done into a proper PowerPoint or slide. Converting from technical reports into PowerPoint could be one. Another one is that sometimes we need to present the same thing in a different format, customizing it for a talk or a seminar.</w:t>
      </w:r>
    </w:p>
    <w:p>
      <w:pPr>
        <w:pStyle w:val="a2"/>
      </w:pPr>
      <w:r>
        <w:rPr>
          <w:b/>
          <w:bCs/>
        </w:rPr>
        <w:t xml:space="preserve">ricardo communod</w:t>
      </w:r>
      <w:r>
        <w:br/>
      </w:r>
      <w:r>
        <w:t xml:space="preserve">So use the same PPT or content.</w:t>
      </w:r>
    </w:p>
    <w:p>
      <w:pPr>
        <w:pStyle w:val="a2"/>
      </w:pPr>
      <w:r>
        <w:rPr>
          <w:b/>
          <w:bCs/>
        </w:rPr>
        <w:t xml:space="preserve">Ei Lin</w:t>
      </w:r>
      <w:r>
        <w:br/>
      </w:r>
      <w:r>
        <w:t xml:space="preserve">To be re-adapted.</w:t>
      </w:r>
    </w:p>
    <w:p>
      <w:pPr>
        <w:pStyle w:val="a2"/>
      </w:pPr>
      <w:r>
        <w:rPr>
          <w:b/>
          <w:bCs/>
        </w:rPr>
        <w:t xml:space="preserve">ricardo communod</w:t>
      </w:r>
      <w:r>
        <w:br/>
      </w:r>
      <w:r>
        <w:t xml:space="preserve">Re-adapted for specific things. We have different trials.</w:t>
      </w:r>
    </w:p>
    <w:p>
      <w:pPr>
        <w:pStyle w:val="a2"/>
      </w:pPr>
      <w:r>
        <w:rPr>
          <w:b/>
          <w:bCs/>
        </w:rPr>
        <w:t xml:space="preserve">Ei Lin</w:t>
      </w:r>
      <w:r>
        <w:br/>
      </w:r>
      <w:r>
        <w:t xml:space="preserve">Every time you go to present it, you can’t just present it as is.</w:t>
      </w:r>
    </w:p>
    <w:p>
      <w:pPr>
        <w:pStyle w:val="a2"/>
      </w:pPr>
      <w:r>
        <w:rPr>
          <w:b/>
          <w:bCs/>
        </w:rPr>
        <w:t xml:space="preserve">Ei Lin</w:t>
      </w:r>
      <w:r>
        <w:br/>
      </w:r>
      <w:r>
        <w:t xml:space="preserve">You kind of want to make it into a presentation for that customer or for that situation or for that conference. Basically rehashing the same thing and making it interesting or take a different angle. And also to do some of these like background intro stuff. A lot of our product presentations are very specific to the product, but when you go to a conference or you talk to a customer, they usually say,</w:t>
      </w:r>
      <w:r>
        <w:t xml:space="preserve"> </w:t>
      </w:r>
      <w:r>
        <w:t xml:space="preserve">“I have this problem.”</w:t>
      </w:r>
      <w:r>
        <w:t xml:space="preserve"> </w:t>
      </w:r>
      <w:r>
        <w:t xml:space="preserve">So you want to put it into the context of the customer or the conference. And then use our data to support it. So sometimes you just need to find a different angle to approach the problem. You say,</w:t>
      </w:r>
      <w:r>
        <w:t xml:space="preserve"> </w:t>
      </w:r>
      <w:r>
        <w:t xml:space="preserve">“Okay, we have parasites,”</w:t>
      </w:r>
      <w:r>
        <w:t xml:space="preserve"> </w:t>
      </w:r>
      <w:r>
        <w:t xml:space="preserve">but the parasites in.</w:t>
      </w:r>
    </w:p>
    <w:p>
      <w:pPr>
        <w:pStyle w:val="a2"/>
      </w:pPr>
      <w:r>
        <w:rPr>
          <w:b/>
          <w:bCs/>
        </w:rPr>
        <w:t xml:space="preserve">Ei Lin</w:t>
      </w:r>
      <w:r>
        <w:br/>
      </w:r>
      <w:r>
        <w:t xml:space="preserve">This species is different from another species, so how to bridge it and create an intro that is of interest to the customer so that you can bring in the trials that may not be the same species of parasites or whatever adaptation of information.</w:t>
      </w:r>
    </w:p>
    <w:p>
      <w:pPr>
        <w:pStyle w:val="a2"/>
      </w:pPr>
      <w:r>
        <w:rPr>
          <w:b/>
          <w:bCs/>
        </w:rPr>
        <w:t xml:space="preserve">Ei Lin</w:t>
      </w:r>
      <w:r>
        <w:br/>
      </w:r>
      <w:r>
        <w:t xml:space="preserve">And I don’t know; it’s a bit hard to explain.</w:t>
      </w:r>
    </w:p>
    <w:p>
      <w:pPr>
        <w:pStyle w:val="a2"/>
      </w:pPr>
      <w:r>
        <w:rPr>
          <w:b/>
          <w:bCs/>
        </w:rPr>
        <w:t xml:space="preserve">ricardo communod</w:t>
      </w:r>
      <w:r>
        <w:br/>
      </w:r>
      <w:r>
        <w:t xml:space="preserve">No; it’s clear because I have the same problem. That’s why when I meet customers now, I don’t have any more representation. I have twenty all open together. Then I ask the question and I say, give me two minutes, I will combine what they believe and then I do it.</w:t>
      </w:r>
    </w:p>
    <w:p>
      <w:pPr>
        <w:pStyle w:val="a2"/>
      </w:pPr>
      <w:r>
        <w:rPr>
          <w:b/>
          <w:bCs/>
        </w:rPr>
        <w:t xml:space="preserve">Ei Lin</w:t>
      </w:r>
      <w:r>
        <w:br/>
      </w:r>
      <w:r>
        <w:t xml:space="preserve">Exactly.</w:t>
      </w:r>
    </w:p>
    <w:p>
      <w:pPr>
        <w:pStyle w:val="a2"/>
      </w:pPr>
      <w:r>
        <w:rPr>
          <w:b/>
          <w:bCs/>
        </w:rPr>
        <w:t xml:space="preserve">ricardo communod</w:t>
      </w:r>
      <w:r>
        <w:br/>
      </w:r>
      <w:r>
        <w:t xml:space="preserve">I keep moving from one slide, but I’m able to do it because I have the whole knowledge of the mycotoxin behind for a sales is impossible. I struggle anyway to send a presentation to the customer because it’s coming from twenty. I need to remember which slide they use.</w:t>
      </w:r>
    </w:p>
    <w:p>
      <w:pPr>
        <w:pStyle w:val="a2"/>
      </w:pPr>
      <w:r>
        <w:rPr>
          <w:b/>
          <w:bCs/>
        </w:rPr>
        <w:t xml:space="preserve">Ei Lin</w:t>
      </w:r>
      <w:r>
        <w:br/>
      </w:r>
      <w:r>
        <w:t xml:space="preserve">And it’s impossible. True.</w:t>
      </w:r>
    </w:p>
    <w:p>
      <w:pPr>
        <w:pStyle w:val="a2"/>
      </w:pPr>
      <w:r>
        <w:rPr>
          <w:b/>
          <w:bCs/>
        </w:rPr>
        <w:t xml:space="preserve">ricardo communod</w:t>
      </w:r>
      <w:r>
        <w:br/>
      </w:r>
      <w:r>
        <w:t xml:space="preserve">So even maybe as a report or as a material to share with the customer as well later.</w:t>
      </w:r>
    </w:p>
    <w:p>
      <w:pPr>
        <w:pStyle w:val="a2"/>
      </w:pPr>
      <w:r>
        <w:rPr>
          <w:b/>
          <w:bCs/>
        </w:rPr>
        <w:t xml:space="preserve">Ei Lin</w:t>
      </w:r>
      <w:r>
        <w:br/>
      </w:r>
      <w:r>
        <w:t xml:space="preserve">Either customer or conference or whatever. Every conversation, everybody has a different angle. We always try to bring it back to the familiar angle that we know. After five or ten meetings with the customer over three or five years, it’s like okay. Research comes but it’s not always quick enough. We meet customers more. Sometimes you just need to have a bit of a different twist on whatever you’re trying to come across. And that’s the hard part. I don’t always have an answer for it.</w:t>
      </w:r>
    </w:p>
    <w:p>
      <w:pPr>
        <w:pStyle w:val="a2"/>
      </w:pPr>
      <w:r>
        <w:rPr>
          <w:b/>
          <w:bCs/>
        </w:rPr>
        <w:t xml:space="preserve">ricardo communod</w:t>
      </w:r>
      <w:r>
        <w:br/>
      </w:r>
      <w:r>
        <w:t xml:space="preserve">You need the different storytelling, kind of.</w:t>
      </w:r>
    </w:p>
    <w:p>
      <w:pPr>
        <w:pStyle w:val="a2"/>
      </w:pPr>
      <w:r>
        <w:rPr>
          <w:b/>
          <w:bCs/>
        </w:rPr>
        <w:t xml:space="preserve">Ei Lin</w:t>
      </w:r>
      <w:r>
        <w:br/>
      </w:r>
      <w:r>
        <w:t xml:space="preserve">Sometimes.</w:t>
      </w:r>
    </w:p>
    <w:p>
      <w:pPr>
        <w:pStyle w:val="a2"/>
      </w:pPr>
      <w:r>
        <w:rPr>
          <w:b/>
          <w:bCs/>
        </w:rPr>
        <w:t xml:space="preserve">ricardo communod</w:t>
      </w:r>
      <w:r>
        <w:br/>
      </w:r>
      <w:r>
        <w:t xml:space="preserve">Where is the data input to change the okay. Try to tell me what are the data inputs to be able to do the different storytelling, to do the different angle. Where do you get this information?</w:t>
      </w:r>
    </w:p>
    <w:p>
      <w:pPr>
        <w:pStyle w:val="a2"/>
      </w:pPr>
      <w:r>
        <w:rPr>
          <w:b/>
          <w:bCs/>
        </w:rPr>
        <w:t xml:space="preserve">Ei Lin</w:t>
      </w:r>
      <w:r>
        <w:br/>
      </w:r>
      <w:r>
        <w:t xml:space="preserve">That’s the difficult part too. I think we need to look at whatever is happening in the industry. What are the hot topics? Some of maybe journal publications that we come across.</w:t>
      </w:r>
    </w:p>
    <w:p>
      <w:pPr>
        <w:pStyle w:val="a2"/>
      </w:pPr>
      <w:r>
        <w:rPr>
          <w:b/>
          <w:bCs/>
        </w:rPr>
        <w:t xml:space="preserve">Ei Lin</w:t>
      </w:r>
      <w:r>
        <w:br/>
      </w:r>
      <w:r>
        <w:t xml:space="preserve">How external sources just to be. Just to come across or to know what’s happening in the industry. Be it research, like the popular topics and then kind of create a talking point out of it and then be able to link it to our solutions.</w:t>
      </w:r>
    </w:p>
    <w:p>
      <w:pPr>
        <w:pStyle w:val="a2"/>
      </w:pPr>
      <w:r>
        <w:rPr>
          <w:b/>
          <w:bCs/>
        </w:rPr>
        <w:t xml:space="preserve">ricardo communod</w:t>
      </w:r>
      <w:r>
        <w:br/>
      </w:r>
      <w:r>
        <w:t xml:space="preserve">How often do you need to look at the industry topic? I am thinking from a data entry point of view.</w:t>
      </w:r>
    </w:p>
    <w:p>
      <w:pPr>
        <w:pStyle w:val="a2"/>
      </w:pPr>
      <w:r>
        <w:rPr>
          <w:b/>
          <w:bCs/>
        </w:rPr>
        <w:t xml:space="preserve">Ei Lin</w:t>
      </w:r>
      <w:r>
        <w:br/>
      </w:r>
      <w:r>
        <w:t xml:space="preserve">We get Patrick just reminded me of this yesterday. But you know that project you were doing with scraping? So I mean that is one source.</w:t>
      </w:r>
    </w:p>
    <w:p>
      <w:pPr>
        <w:pStyle w:val="a2"/>
      </w:pPr>
      <w:r>
        <w:rPr>
          <w:b/>
          <w:bCs/>
        </w:rPr>
        <w:t xml:space="preserve">Ei Lin</w:t>
      </w:r>
      <w:r>
        <w:br/>
      </w:r>
      <w:r>
        <w:t xml:space="preserve">I haven’t really gone back to it.</w:t>
      </w:r>
    </w:p>
    <w:p>
      <w:pPr>
        <w:pStyle w:val="a2"/>
      </w:pPr>
      <w:r>
        <w:rPr>
          <w:b/>
          <w:bCs/>
        </w:rPr>
        <w:t xml:space="preserve">Ei Lin</w:t>
      </w:r>
      <w:r>
        <w:br/>
      </w:r>
      <w:r>
        <w:t xml:space="preserve">We do get magazines that are published, and you see the highlights, and they go,</w:t>
      </w:r>
      <w:r>
        <w:t xml:space="preserve"> </w:t>
      </w:r>
      <w:r>
        <w:t xml:space="preserve">“Oh, okay. That’s interesting.”</w:t>
      </w:r>
      <w:r>
        <w:t xml:space="preserve"> </w:t>
      </w:r>
      <w:r>
        <w:t xml:space="preserve">You jump in. You read. You go,</w:t>
      </w:r>
      <w:r>
        <w:t xml:space="preserve"> </w:t>
      </w:r>
      <w:r>
        <w:t xml:space="preserve">“Oh yeah. I could use that next time.”</w:t>
      </w:r>
      <w:r>
        <w:t xml:space="preserve"> </w:t>
      </w:r>
      <w:r>
        <w:t xml:space="preserve">And then you forget about it. Or you suddenly remember when you need to do a presentation to use that. So I think it’s usually external sources, like what’s the hot news now? What are people talking about? And we can’t always get that from the sales team. That’s also sometimes a gap if we are not in the market as much now, like with Claire, Vejia and myself. So you say, oh okay, now you don’t need to travel as much. You focus on the marketing. Okay, then where do we get the hot topics? How do we relate? So that we go to publications. We go to whatever.</w:t>
      </w:r>
    </w:p>
    <w:p>
      <w:pPr>
        <w:pStyle w:val="a2"/>
      </w:pPr>
      <w:r>
        <w:rPr>
          <w:b/>
          <w:bCs/>
        </w:rPr>
        <w:t xml:space="preserve">ricardo communod</w:t>
      </w:r>
      <w:r>
        <w:br/>
      </w:r>
      <w:r>
        <w:t xml:space="preserve">This one is for these parts of the international sources or external sources coming into good use for you, not only for the presentation but even to create more material, more content.</w:t>
      </w:r>
    </w:p>
    <w:p>
      <w:pPr>
        <w:pStyle w:val="a2"/>
      </w:pPr>
      <w:r>
        <w:rPr>
          <w:b/>
          <w:bCs/>
        </w:rPr>
        <w:t xml:space="preserve">Ei Lin</w:t>
      </w:r>
      <w:r>
        <w:br/>
      </w:r>
      <w:r>
        <w:t xml:space="preserve">All topics to talk to customers or trigger ideas for what we can do with our products, right? To test new diseases, new challenges.</w:t>
      </w:r>
    </w:p>
    <w:p>
      <w:pPr>
        <w:pStyle w:val="a2"/>
      </w:pPr>
      <w:r>
        <w:rPr>
          <w:b/>
          <w:bCs/>
        </w:rPr>
        <w:t xml:space="preserve">ricardo communod</w:t>
      </w:r>
      <w:r>
        <w:br/>
      </w:r>
      <w:r>
        <w:t xml:space="preserve">Because in this case.</w:t>
      </w:r>
    </w:p>
    <w:p>
      <w:pPr>
        <w:pStyle w:val="a2"/>
      </w:pPr>
      <w:r>
        <w:rPr>
          <w:b/>
          <w:bCs/>
        </w:rPr>
        <w:t xml:space="preserve">ricardo communod</w:t>
      </w:r>
      <w:r>
        <w:br/>
      </w:r>
      <w:r>
        <w:t xml:space="preserve">Looking for hot topics online, we can use other LLM. We don’t need to use Copilot because we are not using our internal data.</w:t>
      </w:r>
    </w:p>
    <w:p>
      <w:pPr>
        <w:pStyle w:val="a2"/>
      </w:pPr>
      <w:r>
        <w:rPr>
          <w:b/>
          <w:bCs/>
        </w:rPr>
        <w:t xml:space="preserve">Ei Lin</w:t>
      </w:r>
      <w:r>
        <w:br/>
      </w:r>
      <w:r>
        <w:t xml:space="preserve">We are scraping the web external.</w:t>
      </w:r>
    </w:p>
    <w:p>
      <w:pPr>
        <w:pStyle w:val="a2"/>
      </w:pPr>
      <w:r>
        <w:rPr>
          <w:b/>
          <w:bCs/>
        </w:rPr>
        <w:t xml:space="preserve">ricardo communod</w:t>
      </w:r>
      <w:r>
        <w:br/>
      </w:r>
      <w:r>
        <w:t xml:space="preserve">So for this case, we can do it.</w:t>
      </w:r>
    </w:p>
    <w:p>
      <w:pPr>
        <w:pStyle w:val="a2"/>
      </w:pPr>
      <w:r>
        <w:rPr>
          <w:b/>
          <w:bCs/>
        </w:rPr>
        <w:t xml:space="preserve">Ei Lin</w:t>
      </w:r>
      <w:r>
        <w:br/>
      </w:r>
      <w:r>
        <w:t xml:space="preserve">So it’s two different things. We want the internal because we need to promote our internal. So I definitely want that, but then also would like to make sure that internal and external are interesting. I am thinking customers and other people, conferences, whatever our industry peers.</w:t>
      </w:r>
    </w:p>
    <w:p>
      <w:pPr>
        <w:pStyle w:val="a2"/>
      </w:pPr>
      <w:r>
        <w:rPr>
          <w:b/>
          <w:bCs/>
        </w:rPr>
        <w:t xml:space="preserve">ricardo communod</w:t>
      </w:r>
      <w:r>
        <w:br/>
      </w:r>
      <w:r>
        <w:t xml:space="preserve">This is where the web scraping tool comes into use because it can give you an idea. It can give you a source of ideas on how to adapt for your internal product.</w:t>
      </w:r>
    </w:p>
    <w:p>
      <w:pPr>
        <w:pStyle w:val="a2"/>
      </w:pPr>
      <w:r>
        <w:rPr>
          <w:b/>
          <w:bCs/>
        </w:rPr>
        <w:t xml:space="preserve">Ei Lin</w:t>
      </w:r>
      <w:r>
        <w:br/>
      </w:r>
      <w:r>
        <w:t xml:space="preserve">So if you say sustainability, where do you start? What are people talking about? Are they starting to talk about carbon footprint only? Is the market shifting to see it in a different way? Things like that. If we know those trends or know what the market is talking about, it can help us to pick the right data to show from our research or drive our own research to focus on those areas. It’s the same as an example, but let’s say mycotoxin suddenly everybody’s.</w:t>
      </w:r>
    </w:p>
    <w:p>
      <w:pPr>
        <w:pStyle w:val="a2"/>
      </w:pPr>
      <w:r>
        <w:rPr>
          <w:b/>
          <w:bCs/>
        </w:rPr>
        <w:t xml:space="preserve">Ei Lin</w:t>
      </w:r>
      <w:r>
        <w:br/>
      </w:r>
      <w:r>
        <w:t xml:space="preserve">Sta ts or all tech a few years ago, suddenly they started to say, there are hundred different mycotoxins that are important. Maybe not there’s a bit marketing, but maybe the industry picks up and say, now, we need to look at a hundred instead of six.</w:t>
      </w:r>
    </w:p>
    <w:p>
      <w:pPr>
        <w:pStyle w:val="a2"/>
      </w:pPr>
      <w:r>
        <w:rPr>
          <w:b/>
          <w:bCs/>
        </w:rPr>
        <w:t xml:space="preserve">ricardo communod</w:t>
      </w:r>
      <w:r>
        <w:br/>
      </w:r>
      <w:r>
        <w:t xml:space="preserve">But from a practical point of view, if you had access to all the tools in the world, you have access to everything.</w:t>
      </w:r>
    </w:p>
    <w:p>
      <w:pPr>
        <w:pStyle w:val="a2"/>
      </w:pPr>
      <w:r>
        <w:rPr>
          <w:b/>
          <w:bCs/>
        </w:rPr>
        <w:t xml:space="preserve">ricardo communod</w:t>
      </w:r>
      <w:r>
        <w:br/>
      </w:r>
      <w:r>
        <w:t xml:space="preserve">What is your direction? What type of deliverable would you create more? How often would you create them? Why would you create those particular ones? I think if we get that answer, we can get the way from Danny on how to make it happen. Maybe it’s related to sustainability. I don’t even know where to start. At the same time, what is your goal in terms of? If I think about myself, if I were in</w:t>
      </w:r>
    </w:p>
    <w:p>
      <w:pPr>
        <w:pStyle w:val="a2"/>
      </w:pPr>
      <w:r>
        <w:rPr>
          <w:b/>
          <w:bCs/>
        </w:rPr>
        <w:t xml:space="preserve">ricardo communod</w:t>
      </w:r>
      <w:r>
        <w:br/>
      </w:r>
      <w:r>
        <w:t xml:space="preserve">Let me talk out loud if I were Antoine. It’s a bit easier for maybe. I need to create awareness about the Ruminant product, about what we know and everything. So, what I am lacking or what I believe I am lacking as a Ruminant business manager is material to publish in multiple forms: podcasts, technical full time that you mentioned. Presentation, I still need to send it via but on a scalable way, something that I can automate to keep producing. I need to translate it because I want to be present in Vietnam in the same way. I want to be present in New Zealand. Indonesia.</w:t>
      </w:r>
    </w:p>
    <w:p>
      <w:pPr>
        <w:pStyle w:val="a2"/>
      </w:pPr>
      <w:r>
        <w:rPr>
          <w:b/>
          <w:bCs/>
        </w:rPr>
        <w:t xml:space="preserve">Ei Lin</w:t>
      </w:r>
      <w:r>
        <w:br/>
      </w:r>
      <w:r>
        <w:t xml:space="preserve">So for me, leaflets, I don’t like presentations. I’m the same as you. I hardly go through a full presentation. I think little leaflets or information things, bulletins are useful if there is an interesting topic.</w:t>
      </w:r>
    </w:p>
    <w:p>
      <w:pPr>
        <w:pStyle w:val="a2"/>
      </w:pPr>
      <w:r>
        <w:rPr>
          <w:b/>
          <w:bCs/>
        </w:rPr>
        <w:t xml:space="preserve">ricardo communod</w:t>
      </w:r>
      <w:r>
        <w:br/>
      </w:r>
      <w:r>
        <w:t xml:space="preserve">As deliverable for you will be leaflet?</w:t>
      </w:r>
    </w:p>
    <w:p>
      <w:pPr>
        <w:pStyle w:val="a2"/>
      </w:pPr>
      <w:r>
        <w:rPr>
          <w:b/>
          <w:bCs/>
        </w:rPr>
        <w:t xml:space="preserve">Ei Lin</w:t>
      </w:r>
      <w:r>
        <w:br/>
      </w:r>
      <w:r>
        <w:t xml:space="preserve">Short communications.</w:t>
      </w:r>
    </w:p>
    <w:p>
      <w:pPr>
        <w:pStyle w:val="a2"/>
      </w:pPr>
      <w:r>
        <w:rPr>
          <w:b/>
          <w:bCs/>
        </w:rPr>
        <w:t xml:space="preserve">ricardo communod</w:t>
      </w:r>
      <w:r>
        <w:br/>
      </w:r>
      <w:r>
        <w:t xml:space="preserve">What is your short communication?</w:t>
      </w:r>
    </w:p>
    <w:p>
      <w:pPr>
        <w:pStyle w:val="a2"/>
      </w:pPr>
      <w:r>
        <w:rPr>
          <w:b/>
          <w:bCs/>
        </w:rPr>
        <w:t xml:space="preserve">Ei Lin</w:t>
      </w:r>
      <w:r>
        <w:br/>
      </w:r>
      <w:r>
        <w:t xml:space="preserve">Two page or one to two page kind of information. Something informative that’s interesting to read, that kind of lead, not promotional leaflet but technical. Which can help promote our.</w:t>
      </w:r>
    </w:p>
    <w:p>
      <w:pPr>
        <w:pStyle w:val="a2"/>
      </w:pPr>
      <w:r>
        <w:rPr>
          <w:b/>
          <w:bCs/>
        </w:rPr>
        <w:t xml:space="preserve">Ei Lin</w:t>
      </w:r>
      <w:r>
        <w:br/>
      </w:r>
      <w:r>
        <w:t xml:space="preserve">Our technical expertise, our products, our services. What we can give is something interesting to read.</w:t>
      </w:r>
    </w:p>
    <w:p>
      <w:pPr>
        <w:pStyle w:val="a2"/>
      </w:pPr>
      <w:r>
        <w:rPr>
          <w:b/>
          <w:bCs/>
        </w:rPr>
        <w:t xml:space="preserve">ricardo communod</w:t>
      </w:r>
      <w:r>
        <w:br/>
      </w:r>
      <w:r>
        <w:t xml:space="preserve">Where would you like the people? Where do your customers think not? Where do you think your customers are? Do they read? Is he on a local magazine? Is he on an international magazine in how many languages? Do you want it?</w:t>
      </w:r>
    </w:p>
    <w:p>
      <w:pPr>
        <w:pStyle w:val="a2"/>
      </w:pPr>
      <w:r>
        <w:rPr>
          <w:b/>
          <w:bCs/>
        </w:rPr>
        <w:t xml:space="preserve">Ei Lin</w:t>
      </w:r>
      <w:r>
        <w:br/>
      </w:r>
      <w:r>
        <w:t xml:space="preserve">I guess for Aqua, it’s the three main countries we’re focused on, and then the rest can do English.</w:t>
      </w:r>
    </w:p>
    <w:p>
      <w:pPr>
        <w:pStyle w:val="a2"/>
      </w:pPr>
      <w:r>
        <w:rPr>
          <w:b/>
          <w:bCs/>
        </w:rPr>
        <w:t xml:space="preserve">ricardo communod</w:t>
      </w:r>
      <w:r>
        <w:br/>
      </w:r>
      <w:r>
        <w:t xml:space="preserve">So which are also hard.</w:t>
      </w:r>
    </w:p>
    <w:p>
      <w:pPr>
        <w:pStyle w:val="a2"/>
      </w:pPr>
      <w:r>
        <w:rPr>
          <w:b/>
          <w:bCs/>
        </w:rPr>
        <w:t xml:space="preserve">Ei Lin</w:t>
      </w:r>
      <w:r>
        <w:br/>
      </w:r>
      <w:r>
        <w:t xml:space="preserve">So it could be something that our salespeople can help give out, or we give it as part of if we continue to do webinars as attachments to that.</w:t>
      </w:r>
    </w:p>
    <w:p>
      <w:pPr>
        <w:pStyle w:val="a2"/>
      </w:pPr>
      <w:r>
        <w:rPr>
          <w:b/>
          <w:bCs/>
        </w:rPr>
        <w:t xml:space="preserve">ricardo communod</w:t>
      </w:r>
      <w:r>
        <w:br/>
      </w:r>
      <w:r>
        <w:t xml:space="preserve">So printout you want.</w:t>
      </w:r>
    </w:p>
    <w:p>
      <w:pPr>
        <w:pStyle w:val="a2"/>
      </w:pPr>
      <w:r>
        <w:rPr>
          <w:b/>
          <w:bCs/>
        </w:rPr>
        <w:t xml:space="preserve">Ei Lin</w:t>
      </w:r>
      <w:r>
        <w:br/>
      </w:r>
      <w:r>
        <w:t xml:space="preserve">Could be printouts or even on our website. We try to have an informative website with articles and things in there, which is something since the last marketing meeting when we sat down with Manon. I haven’t done it so I have a lot of hesitation or I don’t know just to get into the writing and all that.</w:t>
      </w:r>
    </w:p>
    <w:p>
      <w:pPr>
        <w:pStyle w:val="a2"/>
      </w:pPr>
      <w:r>
        <w:rPr>
          <w:b/>
          <w:bCs/>
        </w:rPr>
        <w:t xml:space="preserve">Ei Lin</w:t>
      </w:r>
      <w:r>
        <w:br/>
      </w:r>
      <w:r>
        <w:t xml:space="preserve">Long Just always something else comes up.</w:t>
      </w:r>
    </w:p>
    <w:p>
      <w:pPr>
        <w:pStyle w:val="a2"/>
      </w:pPr>
      <w:r>
        <w:rPr>
          <w:b/>
          <w:bCs/>
        </w:rPr>
        <w:t xml:space="preserve">ricardo communod</w:t>
      </w:r>
      <w:r>
        <w:br/>
      </w:r>
      <w:r>
        <w:t xml:space="preserve">Write you for almost a full day, not doing anything completely off book.</w:t>
      </w:r>
    </w:p>
    <w:p>
      <w:pPr>
        <w:pStyle w:val="a2"/>
      </w:pPr>
      <w:r>
        <w:rPr>
          <w:b/>
          <w:bCs/>
        </w:rPr>
        <w:t xml:space="preserve">Ei Lin</w:t>
      </w:r>
      <w:r>
        <w:br/>
      </w:r>
      <w:r>
        <w:t xml:space="preserve">But I’m thinking that should be something I could just pull up with the AI and then correct that inertia to get started. And then you get sidetracked to do other things instead. Correct. The writing part, like even to have that as little technical bulletins or knowledge, topics of interest that we can put on our website could also be one.</w:t>
      </w:r>
    </w:p>
    <w:p>
      <w:pPr>
        <w:pStyle w:val="a2"/>
      </w:pPr>
      <w:r>
        <w:rPr>
          <w:b/>
          <w:bCs/>
        </w:rPr>
        <w:t xml:space="preserve">ricardo communod</w:t>
      </w:r>
      <w:r>
        <w:br/>
      </w:r>
      <w:r>
        <w:t xml:space="preserve">Articles to be published, countries where you want to publish.</w:t>
      </w:r>
    </w:p>
    <w:p>
      <w:pPr>
        <w:pStyle w:val="a2"/>
      </w:pPr>
      <w:r>
        <w:rPr>
          <w:b/>
          <w:bCs/>
        </w:rPr>
        <w:t xml:space="preserve">Ei Lin</w:t>
      </w:r>
      <w:r>
        <w:br/>
      </w:r>
      <w:r>
        <w:t xml:space="preserve">Sorry. It was Indonesia, Vietnam, Thailand. So all three could do with translations. And then we also have the farm site and the farm site. It’s again something we’re not so familiar with, but they tend to be more visual. It’s not like a dry product information sheet or leaflet. They like things that are graphics and promotional stuff that we can help our distributors for the farm. For if you start thinking, there is a lot of things we can generate.</w:t>
      </w:r>
    </w:p>
    <w:p>
      <w:pPr>
        <w:pStyle w:val="a2"/>
      </w:pPr>
      <w:r>
        <w:rPr>
          <w:b/>
          <w:bCs/>
        </w:rPr>
        <w:t xml:space="preserve">ricardo communod</w:t>
      </w:r>
      <w:r>
        <w:br/>
      </w:r>
      <w:r>
        <w:t xml:space="preserve">That’s exactly what we are looking for, because all these are what we can have. All the graphics.</w:t>
      </w:r>
    </w:p>
    <w:p>
      <w:pPr>
        <w:pStyle w:val="a2"/>
      </w:pPr>
      <w:r>
        <w:rPr>
          <w:b/>
          <w:bCs/>
        </w:rPr>
        <w:t xml:space="preserve">ricardo communod</w:t>
      </w:r>
      <w:r>
        <w:br/>
      </w:r>
      <w:r>
        <w:t xml:space="preserve">Patrick and Harold will be specifically trained on creating graphics. Great! So once we design, maybe we ask for an approval from a certain point of view, or what is the guideline or guardrail that we want to have for the graphic and the video. But then once we have set the prompt for it, then it’s unlimited the amount of graphics that we can create.</w:t>
      </w:r>
    </w:p>
    <w:p>
      <w:pPr>
        <w:pStyle w:val="a2"/>
      </w:pPr>
      <w:r>
        <w:rPr>
          <w:b/>
          <w:bCs/>
        </w:rPr>
        <w:t xml:space="preserve">Ei Lin</w:t>
      </w:r>
      <w:r>
        <w:br/>
      </w:r>
      <w:r>
        <w:t xml:space="preserve">So but even graphics for explaining things</w:t>
      </w:r>
    </w:p>
    <w:p>
      <w:pPr>
        <w:pStyle w:val="a2"/>
      </w:pPr>
      <w:r>
        <w:rPr>
          <w:b/>
          <w:bCs/>
        </w:rPr>
        <w:t xml:space="preserve">ricardo communod</w:t>
      </w:r>
      <w:r>
        <w:br/>
      </w:r>
      <w:r>
        <w:t xml:space="preserve">Graphics for explaining things.</w:t>
      </w:r>
    </w:p>
    <w:p>
      <w:pPr>
        <w:pStyle w:val="a2"/>
      </w:pPr>
      <w:r>
        <w:rPr>
          <w:b/>
          <w:bCs/>
        </w:rPr>
        <w:t xml:space="preserve">Ei Lin</w:t>
      </w:r>
      <w:r>
        <w:br/>
      </w:r>
      <w:r>
        <w:t xml:space="preserve">Graphics The R and D team is now using a tool called BioRender. It’s great because they can draw physiological processes or genes and how they work, those cellular diagrams and all. They are using this program BioRender to draw it. But if we can draw things to explain what we’re trying to talk about.</w:t>
      </w:r>
    </w:p>
    <w:p>
      <w:pPr>
        <w:pStyle w:val="a2"/>
      </w:pPr>
      <w:r>
        <w:rPr>
          <w:b/>
          <w:bCs/>
        </w:rPr>
        <w:t xml:space="preserve">ricardo communod</w:t>
      </w:r>
      <w:r>
        <w:br/>
      </w:r>
      <w:r>
        <w:t xml:space="preserve">To make it more</w:t>
      </w:r>
    </w:p>
    <w:p>
      <w:pPr>
        <w:pStyle w:val="a2"/>
      </w:pPr>
      <w:r>
        <w:rPr>
          <w:b/>
          <w:bCs/>
        </w:rPr>
        <w:t xml:space="preserve">Ei Lin</w:t>
      </w:r>
      <w:r>
        <w:br/>
      </w:r>
      <w:r>
        <w:t xml:space="preserve">Lecithin makes you know breaks down fat. Those things. So I’m looking at our presentation and it looks really old and it’s cut out from like a textbook kind of thing, like a picture. If we can generate our own would be so nice. Same thing, trying to explain the production process of or even to explain PCR or to explain how your micro man work rather than diagram. If you can do a short GIF or video to anything graphic now, I think is huge. That’s a big struggle. I can’t draw. Imagine you can draw all the graphics to explain processes. We talk about processes a lot. Biological.</w:t>
      </w:r>
    </w:p>
    <w:p>
      <w:pPr>
        <w:pStyle w:val="a2"/>
      </w:pPr>
      <w:r>
        <w:rPr>
          <w:b/>
          <w:bCs/>
        </w:rPr>
        <w:t xml:space="preserve">ricardo communod</w:t>
      </w:r>
      <w:r>
        <w:br/>
      </w:r>
      <w:r>
        <w:t xml:space="preserve">You are right. Mycotoxin, for instance</w:t>
      </w:r>
    </w:p>
    <w:p>
      <w:pPr>
        <w:pStyle w:val="a2"/>
      </w:pPr>
      <w:r>
        <w:rPr>
          <w:b/>
          <w:bCs/>
        </w:rPr>
        <w:t xml:space="preserve">Ei Lin</w:t>
      </w:r>
      <w:r>
        <w:br/>
      </w:r>
      <w:r>
        <w:t xml:space="preserve">Need to explain how.</w:t>
      </w:r>
    </w:p>
    <w:p>
      <w:pPr>
        <w:pStyle w:val="a2"/>
      </w:pPr>
      <w:r>
        <w:rPr>
          <w:b/>
          <w:bCs/>
        </w:rPr>
        <w:t xml:space="preserve">ricardo communod</w:t>
      </w:r>
      <w:r>
        <w:br/>
      </w:r>
      <w:r>
        <w:t xml:space="preserve">Does the lateral flow work? Let me explain.</w:t>
      </w:r>
    </w:p>
    <w:p>
      <w:pPr>
        <w:pStyle w:val="a2"/>
      </w:pPr>
      <w:r>
        <w:rPr>
          <w:b/>
          <w:bCs/>
        </w:rPr>
        <w:t xml:space="preserve">Ei Lin</w:t>
      </w:r>
      <w:r>
        <w:br/>
      </w:r>
      <w:r>
        <w:t xml:space="preserve">I just want to show a video, and then it’s clear. So things like that at the farm side and all we need to think about it. What we need to explain or even the life cycle of this parasite that’s happening. Everybody talks about EHP and all can show the life cycle. Everybody draws it, but imagine you have a video of it; should be nice. It’s probably out there somewhere, but not from us.</w:t>
      </w:r>
    </w:p>
    <w:p>
      <w:pPr>
        <w:pStyle w:val="a2"/>
      </w:pPr>
      <w:r>
        <w:rPr>
          <w:b/>
          <w:bCs/>
        </w:rPr>
        <w:t xml:space="preserve">ricardo communod</w:t>
      </w:r>
      <w:r>
        <w:br/>
      </w:r>
      <w:r>
        <w:t xml:space="preserve">So let’s say that you have access to these graphics. You have access to either you learn to make it via prompting, or you have someone doing it for you.</w:t>
      </w:r>
    </w:p>
    <w:p>
      <w:pPr>
        <w:pStyle w:val="a2"/>
      </w:pPr>
      <w:r>
        <w:rPr>
          <w:b/>
          <w:bCs/>
        </w:rPr>
        <w:t xml:space="preserve">Ei Lin</w:t>
      </w:r>
      <w:r>
        <w:br/>
      </w:r>
      <w:r>
        <w:t xml:space="preserve">Then it adds to whatever communication we want to put out technical communication.</w:t>
      </w:r>
    </w:p>
    <w:p>
      <w:pPr>
        <w:pStyle w:val="a2"/>
      </w:pPr>
      <w:r>
        <w:rPr>
          <w:b/>
          <w:bCs/>
        </w:rPr>
        <w:t xml:space="preserve">Ei Lin</w:t>
      </w:r>
      <w:r>
        <w:br/>
      </w:r>
      <w:r>
        <w:t xml:space="preserve">Because the bulk of our job, ideally, should be technical communication, right?</w:t>
      </w:r>
    </w:p>
    <w:p>
      <w:pPr>
        <w:pStyle w:val="a2"/>
      </w:pPr>
      <w:r>
        <w:rPr>
          <w:b/>
          <w:bCs/>
        </w:rPr>
        <w:t xml:space="preserve">ricardo communod</w:t>
      </w:r>
      <w:r>
        <w:br/>
      </w:r>
      <w:r>
        <w:t xml:space="preserve">Technical, not only commercial works, but yes, is actually would be a technical communication made easy.</w:t>
      </w:r>
    </w:p>
    <w:p>
      <w:pPr>
        <w:pStyle w:val="a2"/>
      </w:pPr>
      <w:r>
        <w:rPr>
          <w:b/>
          <w:bCs/>
        </w:rPr>
        <w:t xml:space="preserve">Ei Lin</w:t>
      </w:r>
      <w:r>
        <w:br/>
      </w:r>
      <w:r>
        <w:t xml:space="preserve">Exactly.</w:t>
      </w:r>
    </w:p>
    <w:p>
      <w:pPr>
        <w:pStyle w:val="a2"/>
      </w:pPr>
      <w:r>
        <w:rPr>
          <w:b/>
          <w:bCs/>
        </w:rPr>
        <w:t xml:space="preserve">ricardo communod</w:t>
      </w:r>
      <w:r>
        <w:br/>
      </w:r>
      <w:r>
        <w:t xml:space="preserve">If I had to use a few words to explain what we are trying to do with customers.</w:t>
      </w:r>
    </w:p>
    <w:p>
      <w:pPr>
        <w:pStyle w:val="a2"/>
      </w:pPr>
      <w:r>
        <w:rPr>
          <w:b/>
          <w:bCs/>
        </w:rPr>
        <w:t xml:space="preserve">ricardo communod</w:t>
      </w:r>
      <w:r>
        <w:br/>
      </w:r>
      <w:r>
        <w:t xml:space="preserve">Highly scientific based. Communication made easy.</w:t>
      </w:r>
    </w:p>
    <w:p>
      <w:pPr>
        <w:pStyle w:val="a2"/>
      </w:pPr>
      <w:r>
        <w:rPr>
          <w:b/>
          <w:bCs/>
        </w:rPr>
        <w:t xml:space="preserve">Ei Lin</w:t>
      </w:r>
      <w:r>
        <w:br/>
      </w:r>
      <w:r>
        <w:t xml:space="preserve">One, all one.</w:t>
      </w:r>
    </w:p>
    <w:p>
      <w:pPr>
        <w:pStyle w:val="a2"/>
      </w:pPr>
      <w:r>
        <w:rPr>
          <w:b/>
          <w:bCs/>
        </w:rPr>
        <w:t xml:space="preserve">ricardo communod</w:t>
      </w:r>
      <w:r>
        <w:br/>
      </w:r>
      <w:r>
        <w:t xml:space="preserve">That would be to me because we have knowledge from one to ten. We have knowledge eight, nine, ten. Our customer has a knowledge one, two, three. How do we make it through our.</w:t>
      </w:r>
    </w:p>
    <w:p>
      <w:pPr>
        <w:pStyle w:val="a2"/>
      </w:pPr>
      <w:r>
        <w:rPr>
          <w:b/>
          <w:bCs/>
        </w:rPr>
        <w:t xml:space="preserve">Ei Lin</w:t>
      </w:r>
      <w:r>
        <w:br/>
      </w:r>
      <w:r>
        <w:t xml:space="preserve">Some customers are also eight nine ten, so we also need to see how we can challenge ourselves and them. Knowing the industry or latest things, even in research, could be helpful. We need to see how we can be a technical expert on our research to communicate it. To translate it to make it simple. To understand that translation because you get the reply. I had an R and D guy present the research he did to me the other day.</w:t>
      </w:r>
    </w:p>
    <w:p>
      <w:pPr>
        <w:pStyle w:val="a2"/>
      </w:pPr>
      <w:r>
        <w:rPr>
          <w:b/>
          <w:bCs/>
        </w:rPr>
        <w:t xml:space="preserve">Ei Lin</w:t>
      </w:r>
      <w:r>
        <w:br/>
      </w:r>
      <w:r>
        <w:t xml:space="preserve">It was fantastic, but the whole time I really had to concentrate. And in the back of my mind, I was thinking,</w:t>
      </w:r>
      <w:r>
        <w:t xml:space="preserve"> </w:t>
      </w:r>
      <w:r>
        <w:t xml:space="preserve">“Ooh, how am I going to explain this to the salespeople? It’s not so easy. Some pick it up quickly, but it takes others a bit. It’s very technical.”</w:t>
      </w:r>
    </w:p>
    <w:p>
      <w:pPr>
        <w:pStyle w:val="a2"/>
      </w:pPr>
      <w:r>
        <w:rPr>
          <w:b/>
          <w:bCs/>
        </w:rPr>
        <w:t xml:space="preserve">ricardo communod</w:t>
      </w:r>
      <w:r>
        <w:br/>
      </w:r>
      <w:r>
        <w:t xml:space="preserve">How to convert presentation from our R&amp;D people? Because they are into the details, people that will make their work more impactful.</w:t>
      </w:r>
    </w:p>
    <w:p>
      <w:pPr>
        <w:pStyle w:val="a2"/>
      </w:pPr>
      <w:r>
        <w:rPr>
          <w:b/>
          <w:bCs/>
        </w:rPr>
        <w:t xml:space="preserve">Ei Lin</w:t>
      </w:r>
      <w:r>
        <w:br/>
      </w:r>
      <w:r>
        <w:t xml:space="preserve">That they can also explain it.</w:t>
      </w:r>
    </w:p>
    <w:p>
      <w:pPr>
        <w:pStyle w:val="a2"/>
      </w:pPr>
      <w:r>
        <w:rPr>
          <w:b/>
          <w:bCs/>
        </w:rPr>
        <w:t xml:space="preserve">ricardo communod</w:t>
      </w:r>
      <w:r>
        <w:br/>
      </w:r>
      <w:r>
        <w:t xml:space="preserve">Exactly and easier of course. Again, so let’s say tomorrow, magically, you come to the office, and you have someone that is giving you as much graphics as you want, as much video as you want, and as much information from external sources. What type of frequency and what type of deliveries deliverable? You will plan to work on to say this was a very successful twenty six. How often would you start producing? How much would you publish? What type of document would you publish? Where would you publish? What will you do with that?</w:t>
      </w:r>
    </w:p>
    <w:p>
      <w:pPr>
        <w:pStyle w:val="a2"/>
      </w:pPr>
      <w:r>
        <w:rPr>
          <w:b/>
          <w:bCs/>
        </w:rPr>
        <w:t xml:space="preserve">ricardo communod</w:t>
      </w:r>
      <w:r>
        <w:br/>
      </w:r>
      <w:r>
        <w:t xml:space="preserve">Because this will be the outcome that we will use to measure.</w:t>
      </w:r>
    </w:p>
    <w:p>
      <w:pPr>
        <w:pStyle w:val="a2"/>
      </w:pPr>
      <w:r>
        <w:rPr>
          <w:b/>
          <w:bCs/>
        </w:rPr>
        <w:t xml:space="preserve">Ei Lin</w:t>
      </w:r>
      <w:r>
        <w:br/>
      </w:r>
      <w:r>
        <w:t xml:space="preserve">I see your point, but for me, it’s having those tools so that you can. I can sit down and slowly count it out. It’s the availability of the tools to be able to create it when you need it, like tomorrow. I could be asked,</w:t>
      </w:r>
      <w:r>
        <w:t xml:space="preserve"> </w:t>
      </w:r>
      <w:r>
        <w:t xml:space="preserve">‘Hey, I need to explain to my customer, the competitor versus us and what are the data behind.’</w:t>
      </w:r>
      <w:r>
        <w:t xml:space="preserve"> </w:t>
      </w:r>
      <w:r>
        <w:t xml:space="preserve">Then I need to be able to generate it. That could come once a week, twice a week or four times a month. I don’t know. Immediately, I can already think I should write a few articles, so we could put it up on like for kind of.</w:t>
      </w:r>
    </w:p>
    <w:p>
      <w:pPr>
        <w:pStyle w:val="a2"/>
      </w:pPr>
      <w:r>
        <w:rPr>
          <w:b/>
          <w:bCs/>
        </w:rPr>
        <w:t xml:space="preserve">ricardo communod</w:t>
      </w:r>
      <w:r>
        <w:br/>
      </w:r>
      <w:r>
        <w:t xml:space="preserve">Exactly, something that is fully under your control that you want to push to the market. What would be some material that you would start creating?</w:t>
      </w:r>
    </w:p>
    <w:p>
      <w:pPr>
        <w:pStyle w:val="a2"/>
      </w:pPr>
      <w:r>
        <w:rPr>
          <w:b/>
          <w:bCs/>
        </w:rPr>
        <w:t xml:space="preserve">Ei Lin</w:t>
      </w:r>
      <w:r>
        <w:br/>
      </w:r>
      <w:r>
        <w:t xml:space="preserve">We have seminars that we’re going to do, at least three or four. We have customer meetings coming up, so that’s another few. On top of that, we can always create additional informative content.</w:t>
      </w:r>
    </w:p>
    <w:p>
      <w:pPr>
        <w:pStyle w:val="a2"/>
      </w:pPr>
      <w:r>
        <w:rPr>
          <w:b/>
          <w:bCs/>
        </w:rPr>
        <w:t xml:space="preserve">Ei Lin</w:t>
      </w:r>
      <w:r>
        <w:br/>
      </w:r>
      <w:r>
        <w:t xml:space="preserve">like the informative leaflets.</w:t>
      </w:r>
    </w:p>
    <w:p>
      <w:pPr>
        <w:pStyle w:val="a2"/>
      </w:pPr>
      <w:r>
        <w:rPr>
          <w:b/>
          <w:bCs/>
        </w:rPr>
        <w:t xml:space="preserve">ricardo communod</w:t>
      </w:r>
      <w:r>
        <w:br/>
      </w:r>
      <w:r>
        <w:t xml:space="preserve">Where would you publish the informative leaflet?</w:t>
      </w:r>
    </w:p>
    <w:p>
      <w:pPr>
        <w:pStyle w:val="a2"/>
      </w:pPr>
      <w:r>
        <w:rPr>
          <w:b/>
          <w:bCs/>
        </w:rPr>
        <w:t xml:space="preserve">Ei Lin</w:t>
      </w:r>
      <w:r>
        <w:br/>
      </w:r>
      <w:r>
        <w:t xml:space="preserve">I would start with our website online and also have the salespeople hand it out.</w:t>
      </w:r>
    </w:p>
    <w:p>
      <w:pPr>
        <w:pStyle w:val="a2"/>
      </w:pPr>
      <w:r>
        <w:rPr>
          <w:b/>
          <w:bCs/>
        </w:rPr>
        <w:t xml:space="preserve">ricardo communod</w:t>
      </w:r>
      <w:r>
        <w:br/>
      </w:r>
      <w:r>
        <w:t xml:space="preserve">Online plus handouts.</w:t>
      </w:r>
    </w:p>
    <w:p>
      <w:pPr>
        <w:pStyle w:val="a2"/>
      </w:pPr>
      <w:r>
        <w:rPr>
          <w:b/>
          <w:bCs/>
        </w:rPr>
        <w:t xml:space="preserve">Ei Lin</w:t>
      </w:r>
      <w:r>
        <w:br/>
      </w:r>
      <w:r>
        <w:t xml:space="preserve">We have maybe comfortum, what do you call a trade show that we could also still use that right? Not say handout, but I don’t like to print stuff now, but like QR codes and then we can have examples there.</w:t>
      </w:r>
    </w:p>
    <w:p>
      <w:pPr>
        <w:pStyle w:val="a2"/>
      </w:pPr>
      <w:r>
        <w:rPr>
          <w:b/>
          <w:bCs/>
        </w:rPr>
        <w:t xml:space="preserve">ricardo communod</w:t>
      </w:r>
      <w:r>
        <w:br/>
      </w:r>
      <w:r>
        <w:t xml:space="preserve">On a personal level, something that there is written</w:t>
      </w:r>
      <w:r>
        <w:t xml:space="preserve"> </w:t>
      </w:r>
      <w:r>
        <w:t xml:space="preserve">‘Aileen’</w:t>
      </w:r>
      <w:r>
        <w:t xml:space="preserve"> </w:t>
      </w:r>
      <w:r>
        <w:t xml:space="preserve">on top of it. Would you start like sending technical documents to be translated and published on a local magazine and so on?</w:t>
      </w:r>
    </w:p>
    <w:p>
      <w:pPr>
        <w:pStyle w:val="a2"/>
      </w:pPr>
      <w:r>
        <w:rPr>
          <w:b/>
          <w:bCs/>
        </w:rPr>
        <w:t xml:space="preserve">Ei Lin</w:t>
      </w:r>
      <w:r>
        <w:br/>
      </w:r>
      <w:r>
        <w:t xml:space="preserve">Local magazine? We could normally.</w:t>
      </w:r>
    </w:p>
    <w:p>
      <w:pPr>
        <w:pStyle w:val="a2"/>
      </w:pPr>
      <w:r>
        <w:rPr>
          <w:b/>
          <w:bCs/>
        </w:rPr>
        <w:t xml:space="preserve">ricardo communod</w:t>
      </w:r>
      <w:r>
        <w:br/>
      </w:r>
      <w:r>
        <w:t xml:space="preserve">Do you have it in your budget? Because I know all these will have a cost.</w:t>
      </w:r>
    </w:p>
    <w:p>
      <w:pPr>
        <w:pStyle w:val="a2"/>
      </w:pPr>
      <w:r>
        <w:rPr>
          <w:b/>
          <w:bCs/>
        </w:rPr>
        <w:t xml:space="preserve">Ei Lin</w:t>
      </w:r>
      <w:r>
        <w:br/>
      </w:r>
      <w:r>
        <w:t xml:space="preserve">We do because we are tied up with the magazine, Asia Pacific Magazine. So they can publish for us, and there is already a plan that R and D does. They do all the writing for that.</w:t>
      </w:r>
    </w:p>
    <w:p>
      <w:pPr>
        <w:pStyle w:val="a2"/>
      </w:pPr>
      <w:r>
        <w:rPr>
          <w:b/>
          <w:bCs/>
        </w:rPr>
        <w:t xml:space="preserve">ricardo communod</w:t>
      </w:r>
      <w:r>
        <w:br/>
      </w:r>
      <w:r>
        <w:t xml:space="preserve">So let’s say.</w:t>
      </w:r>
    </w:p>
    <w:p>
      <w:pPr>
        <w:pStyle w:val="a2"/>
      </w:pPr>
      <w:r>
        <w:rPr>
          <w:b/>
          <w:bCs/>
        </w:rPr>
        <w:t xml:space="preserve">Ei Lin</w:t>
      </w:r>
      <w:r>
        <w:br/>
      </w:r>
      <w:r>
        <w:t xml:space="preserve">So we could help with that.</w:t>
      </w:r>
    </w:p>
    <w:p>
      <w:pPr>
        <w:pStyle w:val="a2"/>
      </w:pPr>
      <w:r>
        <w:rPr>
          <w:b/>
          <w:bCs/>
        </w:rPr>
        <w:t xml:space="preserve">ricardo communod</w:t>
      </w:r>
      <w:r>
        <w:br/>
      </w:r>
      <w:r>
        <w:t xml:space="preserve">Would you publish more to increase your presence, at least one publication per month?</w:t>
      </w:r>
    </w:p>
    <w:p>
      <w:pPr>
        <w:pStyle w:val="a2"/>
      </w:pPr>
      <w:r>
        <w:rPr>
          <w:b/>
          <w:bCs/>
        </w:rPr>
        <w:t xml:space="preserve">Ei Lin</w:t>
      </w:r>
      <w:r>
        <w:br/>
      </w:r>
      <w:r>
        <w:t xml:space="preserve">To keep.</w:t>
      </w:r>
    </w:p>
    <w:p>
      <w:pPr>
        <w:pStyle w:val="a2"/>
      </w:pPr>
      <w:r>
        <w:rPr>
          <w:b/>
          <w:bCs/>
        </w:rPr>
        <w:t xml:space="preserve">ricardo communod</w:t>
      </w:r>
      <w:r>
        <w:br/>
      </w:r>
      <w:r>
        <w:t xml:space="preserve">Showing the because I don’t know what is. For instance, for me</w:t>
      </w:r>
    </w:p>
    <w:p>
      <w:pPr>
        <w:pStyle w:val="a2"/>
      </w:pPr>
      <w:r>
        <w:rPr>
          <w:b/>
          <w:bCs/>
        </w:rPr>
        <w:t xml:space="preserve">Ei Lin</w:t>
      </w:r>
      <w:r>
        <w:br/>
      </w:r>
      <w:r>
        <w:t xml:space="preserve">The magazine is once every two months. That’s the first thing.</w:t>
      </w:r>
    </w:p>
    <w:p>
      <w:pPr>
        <w:pStyle w:val="a2"/>
      </w:pPr>
      <w:r>
        <w:rPr>
          <w:b/>
          <w:bCs/>
        </w:rPr>
        <w:t xml:space="preserve">Ei Lin</w:t>
      </w:r>
      <w:r>
        <w:br/>
      </w:r>
      <w:r>
        <w:t xml:space="preserve">But I don’t know. Once a month is a lot.</w:t>
      </w:r>
    </w:p>
    <w:p>
      <w:pPr>
        <w:pStyle w:val="a2"/>
      </w:pPr>
      <w:r>
        <w:rPr>
          <w:b/>
          <w:bCs/>
        </w:rPr>
        <w:t xml:space="preserve">ricardo communod</w:t>
      </w:r>
      <w:r>
        <w:br/>
      </w:r>
      <w:r>
        <w:t xml:space="preserve">It’s not actually, it’s very little. Really? It’s nothing once a month if I believe in something. I mean, like with my sending out small, informative ones every two weeks.</w:t>
      </w:r>
    </w:p>
    <w:p>
      <w:pPr>
        <w:pStyle w:val="a2"/>
      </w:pPr>
      <w:r>
        <w:rPr>
          <w:b/>
          <w:bCs/>
        </w:rPr>
        <w:t xml:space="preserve">ricardo communod</w:t>
      </w:r>
      <w:r>
        <w:br/>
      </w:r>
      <w:r>
        <w:t xml:space="preserve">Like on publication, like LinkedIn, would you start publishing more on LinkedIn some papers, Some things or no need because it’s only for competitor I would say LinkedIn is really a platform that.</w:t>
      </w:r>
    </w:p>
    <w:p>
      <w:pPr>
        <w:pStyle w:val="a2"/>
      </w:pPr>
      <w:r>
        <w:rPr>
          <w:b/>
          <w:bCs/>
        </w:rPr>
        <w:t xml:space="preserve">Ei Lin</w:t>
      </w:r>
      <w:r>
        <w:br/>
      </w:r>
      <w:r>
        <w:t xml:space="preserve">And I think we have from on the global.</w:t>
      </w:r>
    </w:p>
    <w:p>
      <w:pPr>
        <w:pStyle w:val="a2"/>
      </w:pPr>
      <w:r>
        <w:rPr>
          <w:b/>
          <w:bCs/>
        </w:rPr>
        <w:t xml:space="preserve">ricardo communod</w:t>
      </w:r>
      <w:r>
        <w:br/>
      </w:r>
      <w:r>
        <w:t xml:space="preserve">So where do you think more material would be beneficial for your customer? What is the goal that you would achieve with this extra thing?</w:t>
      </w:r>
    </w:p>
    <w:p>
      <w:pPr>
        <w:pStyle w:val="a2"/>
      </w:pPr>
      <w:r>
        <w:rPr>
          <w:b/>
          <w:bCs/>
        </w:rPr>
        <w:t xml:space="preserve">Ei Lin</w:t>
      </w:r>
      <w:r>
        <w:br/>
      </w:r>
      <w:r>
        <w:t xml:space="preserve">I’m thinking it could be things that the salespeople use, for example the campaign now. Frankly, I don’t know how much the sales are using it, but I kind of like the idea of having something new that they can use as a calling card or an excuse to talk to customers, like</w:t>
      </w:r>
      <w:r>
        <w:t xml:space="preserve"> </w:t>
      </w:r>
      <w:r>
        <w:t xml:space="preserve">‘hey, we have this thing.’</w:t>
      </w:r>
      <w:r>
        <w:t xml:space="preserve"> </w:t>
      </w:r>
      <w:r>
        <w:t xml:space="preserve">It’s again a rehash, but that’s what I mean by how do we rehash things with an angle that makes it interesting enough for them to want to look at it. If we can generate that, then is.</w:t>
      </w:r>
    </w:p>
    <w:p>
      <w:pPr>
        <w:pStyle w:val="a2"/>
      </w:pPr>
      <w:r>
        <w:rPr>
          <w:b/>
          <w:bCs/>
        </w:rPr>
        <w:t xml:space="preserve">ricardo communod</w:t>
      </w:r>
      <w:r>
        <w:br/>
      </w:r>
      <w:r>
        <w:t xml:space="preserve">This one deliverable</w:t>
      </w:r>
    </w:p>
    <w:p>
      <w:pPr>
        <w:pStyle w:val="a2"/>
      </w:pPr>
      <w:r>
        <w:rPr>
          <w:b/>
          <w:bCs/>
        </w:rPr>
        <w:t xml:space="preserve">Ei Lin</w:t>
      </w:r>
      <w:r>
        <w:br/>
      </w:r>
      <w:r>
        <w:t xml:space="preserve">Something you know, like the sales can go like we just did this article or we just did this informative sheet. It could be a talking point.</w:t>
      </w:r>
    </w:p>
    <w:p>
      <w:pPr>
        <w:pStyle w:val="a2"/>
      </w:pPr>
      <w:r>
        <w:rPr>
          <w:b/>
          <w:bCs/>
        </w:rPr>
        <w:t xml:space="preserve">ricardo communod</w:t>
      </w:r>
      <w:r>
        <w:br/>
      </w:r>
      <w:r>
        <w:t xml:space="preserve">So for you, for your customer is more face to face, like more personal touch, less online. What about video stories by a video to share by WhatsApp? Cause the graph, I mean you were mentioning graphics and so on. Video as well could be very interesting.</w:t>
      </w:r>
    </w:p>
    <w:p>
      <w:pPr>
        <w:pStyle w:val="a2"/>
      </w:pPr>
      <w:r>
        <w:rPr>
          <w:b/>
          <w:bCs/>
        </w:rPr>
        <w:t xml:space="preserve">Ei Lin</w:t>
      </w:r>
      <w:r>
        <w:br/>
      </w:r>
      <w:r>
        <w:t xml:space="preserve">So you mean like push it out to customers</w:t>
      </w:r>
    </w:p>
    <w:p>
      <w:pPr>
        <w:pStyle w:val="a2"/>
      </w:pPr>
      <w:r>
        <w:rPr>
          <w:b/>
          <w:bCs/>
        </w:rPr>
        <w:t xml:space="preserve">ricardo communod</w:t>
      </w:r>
      <w:r>
        <w:br/>
      </w:r>
      <w:r>
        <w:t xml:space="preserve">Cause our job as marketing is to create the interest. So in my mind, what we are not doing as a marketing team is that we are not leveraging the.</w:t>
      </w:r>
    </w:p>
    <w:p>
      <w:pPr>
        <w:pStyle w:val="a2"/>
      </w:pPr>
      <w:r>
        <w:rPr>
          <w:b/>
          <w:bCs/>
        </w:rPr>
        <w:t xml:space="preserve">ricardo communod</w:t>
      </w:r>
      <w:r>
        <w:br/>
      </w:r>
      <w:r>
        <w:t xml:space="preserve">Interest in the customer level meaning to create interest, we are leveraging only the sales team. We are not really leveraging any other digital platform to expose the customer enough to be the one that is already aware of something when we go to him.</w:t>
      </w:r>
    </w:p>
    <w:p>
      <w:pPr>
        <w:pStyle w:val="a2"/>
      </w:pPr>
      <w:r>
        <w:rPr>
          <w:b/>
          <w:bCs/>
        </w:rPr>
        <w:t xml:space="preserve">Ei Lin</w:t>
      </w:r>
      <w:r>
        <w:br/>
      </w:r>
      <w:r>
        <w:t xml:space="preserve">But that’s where I think on LinkedIn, there’s already quite a bit. I’m already seeing it all. I’m just wondering about overload, too much. Because already there’s a. Manon has been posting online quite regularly already, I see it pop up once in a while. You can always do more. I agree with you.</w:t>
      </w:r>
    </w:p>
    <w:p>
      <w:pPr>
        <w:pStyle w:val="a2"/>
      </w:pPr>
      <w:r>
        <w:rPr>
          <w:b/>
          <w:bCs/>
        </w:rPr>
        <w:t xml:space="preserve">ricardo communod</w:t>
      </w:r>
      <w:r>
        <w:br/>
      </w:r>
      <w:r>
        <w:t xml:space="preserve">Are you looking for other platforms where you need to publish? I haven’t thought about that. Where are your customers? Like where they can be exposed to?</w:t>
      </w:r>
    </w:p>
    <w:p>
      <w:pPr>
        <w:pStyle w:val="a2"/>
      </w:pPr>
      <w:r>
        <w:rPr>
          <w:b/>
          <w:bCs/>
        </w:rPr>
        <w:t xml:space="preserve">Ei Lin</w:t>
      </w:r>
      <w:r>
        <w:br/>
      </w:r>
      <w:r>
        <w:t xml:space="preserve">Normally, just conferences and the Aqua magazine, the Asia Pacific Aqua magazine. That’s what we have been using. Not just that one; there’s also Aqua Feed. So those are quite widely local magazine.</w:t>
      </w:r>
    </w:p>
    <w:p>
      <w:pPr>
        <w:pStyle w:val="a2"/>
      </w:pPr>
      <w:r>
        <w:rPr>
          <w:b/>
          <w:bCs/>
        </w:rPr>
        <w:t xml:space="preserve">ricardo communod</w:t>
      </w:r>
      <w:r>
        <w:br/>
      </w:r>
      <w:r>
        <w:t xml:space="preserve">They don’t have local. There is some like Vietnam and also Indonesia.</w:t>
      </w:r>
    </w:p>
    <w:p>
      <w:pPr>
        <w:pStyle w:val="a2"/>
      </w:pPr>
      <w:r>
        <w:rPr>
          <w:b/>
          <w:bCs/>
        </w:rPr>
        <w:t xml:space="preserve">Ei Lin</w:t>
      </w:r>
      <w:r>
        <w:br/>
      </w:r>
      <w:r>
        <w:t xml:space="preserve">Local magazines, we usually take from whatever we publish in the regional or global ones and then we just put it into the local ones as well.</w:t>
      </w:r>
    </w:p>
    <w:p>
      <w:pPr>
        <w:pStyle w:val="a2"/>
      </w:pPr>
      <w:r>
        <w:rPr>
          <w:b/>
          <w:bCs/>
        </w:rPr>
        <w:t xml:space="preserve">ricardo communod</w:t>
      </w:r>
      <w:r>
        <w:br/>
      </w:r>
      <w:r>
        <w:t xml:space="preserve">But then sometimes it would be useful to customize or adapt it a little bit.</w:t>
      </w:r>
    </w:p>
    <w:p>
      <w:pPr>
        <w:pStyle w:val="a2"/>
      </w:pPr>
      <w:r>
        <w:rPr>
          <w:b/>
          <w:bCs/>
        </w:rPr>
        <w:t xml:space="preserve">ricardo communod</w:t>
      </w:r>
      <w:r>
        <w:br/>
      </w:r>
      <w:r>
        <w:t xml:space="preserve">Because to me, if let’s say the cost of flooding, for instance, if I really want to see a DCO everywhere, I would go on the local magazine. Same price and without too much effort. Every month, have something new that doesn’t require us to have a lot of effort. But at least we can work on a plan. We can design the plan. And then in one day or two days, we create the whole thing. And we have those things.</w:t>
      </w:r>
    </w:p>
    <w:p>
      <w:pPr>
        <w:pStyle w:val="a2"/>
      </w:pPr>
      <w:r>
        <w:rPr>
          <w:b/>
          <w:bCs/>
        </w:rPr>
        <w:t xml:space="preserve">Ei Lin</w:t>
      </w:r>
      <w:r>
        <w:br/>
      </w:r>
      <w:r>
        <w:t xml:space="preserve">And usually the magazines they also have online presence, so we could also rehash and put it there.</w:t>
      </w:r>
    </w:p>
    <w:p>
      <w:pPr>
        <w:pStyle w:val="a2"/>
      </w:pPr>
      <w:r>
        <w:rPr>
          <w:b/>
          <w:bCs/>
        </w:rPr>
        <w:t xml:space="preserve">Ei Lin</w:t>
      </w:r>
      <w:r>
        <w:br/>
      </w:r>
      <w:r>
        <w:t xml:space="preserve">And even short snippets, right? Rewriting, I think, if that whole rewriting makes it fresh and not look the same. After a while, we’ve published those papers. And then we want to publish again. But we don’t really have material that’s new.</w:t>
      </w:r>
    </w:p>
    <w:p>
      <w:pPr>
        <w:pStyle w:val="a2"/>
      </w:pPr>
      <w:r>
        <w:rPr>
          <w:b/>
          <w:bCs/>
        </w:rPr>
        <w:t xml:space="preserve">ricardo communod</w:t>
      </w:r>
      <w:r>
        <w:br/>
      </w:r>
      <w:r>
        <w:t xml:space="preserve">Readapt some content based on</w:t>
      </w:r>
    </w:p>
    <w:p>
      <w:pPr>
        <w:pStyle w:val="a2"/>
      </w:pPr>
      <w:r>
        <w:rPr>
          <w:b/>
          <w:bCs/>
        </w:rPr>
        <w:t xml:space="preserve">Ei Lin</w:t>
      </w:r>
      <w:r>
        <w:br/>
      </w:r>
      <w:r>
        <w:t xml:space="preserve">Like two different articles or different things.</w:t>
      </w:r>
    </w:p>
    <w:p>
      <w:pPr>
        <w:pStyle w:val="a2"/>
      </w:pPr>
      <w:r>
        <w:rPr>
          <w:b/>
          <w:bCs/>
        </w:rPr>
        <w:t xml:space="preserve">Ei Lin</w:t>
      </w:r>
      <w:r>
        <w:br/>
      </w:r>
      <w:r>
        <w:t xml:space="preserve">Just to recreate using the same data.</w:t>
      </w:r>
    </w:p>
    <w:p>
      <w:pPr>
        <w:pStyle w:val="a2"/>
      </w:pPr>
      <w:r>
        <w:rPr>
          <w:b/>
          <w:bCs/>
        </w:rPr>
        <w:t xml:space="preserve">ricardo communod</w:t>
      </w:r>
      <w:r>
        <w:br/>
      </w:r>
      <w:r>
        <w:t xml:space="preserve">These articles, how often would you publish these articles? Do you have a newsletter for Aqua that you send from time to time? Not that I know of. Would you be interested in developing your own newsletter on the EPAC market because as Patrick was doing for my command, only for the EPAC customer. You can do for your Aqua customer, of course, fully automated. We were doing like I was taking one hour of work; he was taking four hours of work, but for eight issues. I think it was at least eight issues. So usually the first week of the.</w:t>
      </w:r>
    </w:p>
    <w:p>
      <w:pPr>
        <w:pStyle w:val="a2"/>
      </w:pPr>
      <w:r>
        <w:rPr>
          <w:b/>
          <w:bCs/>
        </w:rPr>
        <w:t xml:space="preserve">ricardo communod</w:t>
      </w:r>
      <w:r>
        <w:br/>
      </w:r>
      <w:r>
        <w:t xml:space="preserve">The first week of the month before the new quarter, we were spending that time, and then the next quarter was fully done. For one year, we were spending two days of work to create the whole newsletter.</w:t>
      </w:r>
    </w:p>
    <w:p>
      <w:pPr>
        <w:pStyle w:val="a2"/>
      </w:pPr>
      <w:r>
        <w:rPr>
          <w:b/>
          <w:bCs/>
        </w:rPr>
        <w:t xml:space="preserve">Ei Lin</w:t>
      </w:r>
      <w:r>
        <w:br/>
      </w:r>
      <w:r>
        <w:t xml:space="preserve">If it’s like that, then why not?</w:t>
      </w:r>
    </w:p>
    <w:p>
      <w:pPr>
        <w:pStyle w:val="a2"/>
      </w:pPr>
      <w:r>
        <w:rPr>
          <w:b/>
          <w:bCs/>
        </w:rPr>
        <w:t xml:space="preserve">ricardo communod</w:t>
      </w:r>
      <w:r>
        <w:br/>
      </w:r>
      <w:r>
        <w:t xml:space="preserve">That’s exactly the thing of the automation. That’s exactly the thing if you want to have a newsletter because you want to create a topic or a story.</w:t>
      </w:r>
    </w:p>
    <w:p>
      <w:pPr>
        <w:pStyle w:val="a2"/>
      </w:pPr>
      <w:r>
        <w:rPr>
          <w:b/>
          <w:bCs/>
        </w:rPr>
        <w:t xml:space="preserve">ricardo communod</w:t>
      </w:r>
      <w:r>
        <w:br/>
      </w:r>
      <w:r>
        <w:t xml:space="preserve">Maybe I share a little bit more about how we worked on my command and what was the concept of the story. Then you design your own frequency because at the time, I decided that two weeks. I had my strategy behind why I wanted it two weeks, but you can design your strategy and based on your strategy, the type of customer that you have, we can fully automate the languages. Because we did that one as well, and we even customized the tone of the email. Because I had feedback from Thailand that my style of writing was too direct. Let’s use AI and customize the tone. So I was having the same issue in four different tones by addressing as well. The people in the reading like koon for the Thai boo.</w:t>
      </w:r>
    </w:p>
    <w:p>
      <w:pPr>
        <w:pStyle w:val="a2"/>
      </w:pPr>
      <w:r>
        <w:rPr>
          <w:b/>
          <w:bCs/>
        </w:rPr>
        <w:t xml:space="preserve">ricardo communod</w:t>
      </w:r>
      <w:r>
        <w:br/>
      </w:r>
      <w:r>
        <w:t xml:space="preserve">And park in Indonesia for the female and male. There was another one, not only these two. For Vietnam there was nothing special. But the tone of the email, even though they were sending the same thing, was completely different for the Philippines as well because they have different personality.</w:t>
      </w:r>
    </w:p>
    <w:p>
      <w:pPr>
        <w:pStyle w:val="a2"/>
      </w:pPr>
      <w:r>
        <w:rPr>
          <w:b/>
          <w:bCs/>
        </w:rPr>
        <w:t xml:space="preserve">ricardo communod</w:t>
      </w:r>
      <w:r>
        <w:br/>
      </w:r>
      <w:r>
        <w:t xml:space="preserve">So that one can be done as well.</w:t>
      </w:r>
    </w:p>
    <w:p>
      <w:pPr>
        <w:pStyle w:val="a2"/>
      </w:pPr>
      <w:r>
        <w:rPr>
          <w:b/>
          <w:bCs/>
        </w:rPr>
        <w:t xml:space="preserve">Ei Lin</w:t>
      </w:r>
      <w:r>
        <w:br/>
      </w:r>
      <w:r>
        <w:t xml:space="preserve">And.</w:t>
      </w:r>
    </w:p>
    <w:p>
      <w:pPr>
        <w:pStyle w:val="a2"/>
      </w:pPr>
      <w:r>
        <w:rPr>
          <w:b/>
          <w:bCs/>
        </w:rPr>
        <w:t xml:space="preserve">ricardo communod</w:t>
      </w:r>
      <w:r>
        <w:br/>
      </w:r>
      <w:r>
        <w:t xml:space="preserve">Any concept or any knowledge related to marketing in the B2B where we are, that you would like to</w:t>
      </w:r>
    </w:p>
    <w:p>
      <w:pPr>
        <w:pStyle w:val="a2"/>
      </w:pPr>
      <w:r>
        <w:rPr>
          <w:b/>
          <w:bCs/>
        </w:rPr>
        <w:t xml:space="preserve">Ei Lin</w:t>
      </w:r>
      <w:r>
        <w:br/>
      </w:r>
      <w:r>
        <w:t xml:space="preserve">No more. Market information, looking at ingredient or price trends, things like that.</w:t>
      </w:r>
    </w:p>
    <w:p>
      <w:pPr>
        <w:pStyle w:val="a2"/>
      </w:pPr>
      <w:r>
        <w:rPr>
          <w:b/>
          <w:bCs/>
        </w:rPr>
        <w:t xml:space="preserve">ricardo communod</w:t>
      </w:r>
      <w:r>
        <w:br/>
      </w:r>
      <w:r>
        <w:t xml:space="preserve">No, I’m not talking about that. I’m talking about marketing as the subject, marketing in terms of.</w:t>
      </w:r>
    </w:p>
    <w:p>
      <w:pPr>
        <w:pStyle w:val="a2"/>
      </w:pPr>
      <w:r>
        <w:rPr>
          <w:b/>
          <w:bCs/>
        </w:rPr>
        <w:t xml:space="preserve">ricardo communod</w:t>
      </w:r>
      <w:r>
        <w:br/>
      </w:r>
      <w:r>
        <w:t xml:space="preserve">So let’s say what I was thinking to do with my categories: mycotoxin and palatability. Based on where we are for each country, whether we are still at the beginning or already present. I had to learn what it means to be at the top of the funnel in marketing. What does it mean to be at the bottom of the funnel? What does it mean creating awareness, changing purchasing intent? All these concepts are something I’ve learned to customize the type of message. What I’ve learned is that depending on where you are in your marketing strategy, the way you speak and write certain things must be different because you need to create a different type of feedback at the customer level.</w:t>
      </w:r>
    </w:p>
    <w:p>
      <w:pPr>
        <w:pStyle w:val="a2"/>
      </w:pPr>
      <w:r>
        <w:rPr>
          <w:b/>
          <w:bCs/>
        </w:rPr>
        <w:t xml:space="preserve">ricardo communod</w:t>
      </w:r>
      <w:r>
        <w:br/>
      </w:r>
      <w:r>
        <w:t xml:space="preserve">Would that be topics you would like to leverage more to know more?</w:t>
      </w:r>
    </w:p>
    <w:p>
      <w:pPr>
        <w:pStyle w:val="a2"/>
      </w:pPr>
      <w:r>
        <w:rPr>
          <w:b/>
          <w:bCs/>
        </w:rPr>
        <w:t xml:space="preserve">Ei Lin</w:t>
      </w:r>
      <w:r>
        <w:br/>
      </w:r>
      <w:r>
        <w:t xml:space="preserve">Yeah. Um. Yeah,</w:t>
      </w:r>
    </w:p>
    <w:p>
      <w:pPr>
        <w:pStyle w:val="a2"/>
      </w:pPr>
      <w:r>
        <w:rPr>
          <w:b/>
          <w:bCs/>
        </w:rPr>
        <w:t xml:space="preserve">ricardo communod</w:t>
      </w:r>
      <w:r>
        <w:br/>
      </w:r>
      <w:r>
        <w:t xml:space="preserve">Just strategies.</w:t>
      </w:r>
    </w:p>
    <w:p>
      <w:pPr>
        <w:pStyle w:val="a2"/>
      </w:pPr>
      <w:r>
        <w:rPr>
          <w:b/>
          <w:bCs/>
        </w:rPr>
        <w:t xml:space="preserve">Ei Lin</w:t>
      </w:r>
      <w:r>
        <w:br/>
      </w:r>
      <w:r>
        <w:t xml:space="preserve">For marketing.</w:t>
      </w:r>
    </w:p>
    <w:p>
      <w:pPr>
        <w:pStyle w:val="a2"/>
      </w:pPr>
      <w:r>
        <w:rPr>
          <w:b/>
          <w:bCs/>
        </w:rPr>
        <w:t xml:space="preserve">ricardo communod</w:t>
      </w:r>
      <w:r>
        <w:br/>
      </w:r>
      <w:r>
        <w:t xml:space="preserve">It strategies for marketing.</w:t>
      </w:r>
    </w:p>
    <w:p>
      <w:pPr>
        <w:pStyle w:val="a2"/>
      </w:pPr>
      <w:r>
        <w:rPr>
          <w:b/>
          <w:bCs/>
        </w:rPr>
        <w:t xml:space="preserve">Ei Lin</w:t>
      </w:r>
      <w:r>
        <w:br/>
      </w:r>
      <w:r>
        <w:t xml:space="preserve">Consumer behavior in business.</w:t>
      </w:r>
    </w:p>
    <w:p>
      <w:pPr>
        <w:pStyle w:val="a2"/>
      </w:pPr>
      <w:r>
        <w:rPr>
          <w:b/>
          <w:bCs/>
        </w:rPr>
        <w:t xml:space="preserve">ricardo communod</w:t>
      </w:r>
      <w:r>
        <w:br/>
      </w:r>
      <w:r>
        <w:t xml:space="preserve">B. Marketing strategy in B two B. Is there any market where you are already well known, super present, market leader? Because for us, for our poultry and swine, for poultry where we have thirty percent of the market share, even if we publish more, we don’t need to promote our. We need to have a different strategy versus I talk about palatability, where we sell one metric ton of product in a year.</w:t>
      </w:r>
    </w:p>
    <w:p>
      <w:pPr>
        <w:pStyle w:val="a2"/>
      </w:pPr>
      <w:r>
        <w:rPr>
          <w:b/>
          <w:bCs/>
        </w:rPr>
        <w:t xml:space="preserve">Ei Lin</w:t>
      </w:r>
      <w:r>
        <w:br/>
      </w:r>
      <w:r>
        <w:t xml:space="preserve">So you’re right. I think Nutriat was known and tied to aqua. Then now Adesio, I know it’s already quite some years. I think maybe you know, the branding change and all that, I don’t know how that is perceived by the market.</w:t>
      </w:r>
    </w:p>
    <w:p>
      <w:pPr>
        <w:pStyle w:val="a2"/>
      </w:pPr>
      <w:r>
        <w:rPr>
          <w:b/>
          <w:bCs/>
        </w:rPr>
        <w:t xml:space="preserve">ricardo communod</w:t>
      </w:r>
      <w:r>
        <w:br/>
      </w:r>
      <w:r>
        <w:t xml:space="preserve">Experience, I have many customers that say,</w:t>
      </w:r>
      <w:r>
        <w:t xml:space="preserve"> </w:t>
      </w:r>
      <w:r>
        <w:t xml:space="preserve">“Oh Ricardo, we didn’t know what this was having microtoxin and palatability.”</w:t>
      </w:r>
    </w:p>
    <w:p>
      <w:pPr>
        <w:pStyle w:val="a2"/>
      </w:pPr>
      <w:r>
        <w:rPr>
          <w:b/>
          <w:bCs/>
        </w:rPr>
        <w:t xml:space="preserve">ricardo communod</w:t>
      </w:r>
      <w:r>
        <w:br/>
      </w:r>
      <w:r>
        <w:t xml:space="preserve">It happened to you?</w:t>
      </w:r>
    </w:p>
    <w:p>
      <w:pPr>
        <w:pStyle w:val="a2"/>
      </w:pPr>
      <w:r>
        <w:rPr>
          <w:b/>
          <w:bCs/>
        </w:rPr>
        <w:t xml:space="preserve">Ei Lin</w:t>
      </w:r>
      <w:r>
        <w:br/>
      </w:r>
      <w:r>
        <w:t xml:space="preserve">Not really because I think the team locally talks to the same customers all the time.</w:t>
      </w:r>
    </w:p>
    <w:p>
      <w:pPr>
        <w:pStyle w:val="a2"/>
      </w:pPr>
      <w:r>
        <w:rPr>
          <w:b/>
          <w:bCs/>
        </w:rPr>
        <w:t xml:space="preserve">ricardo communod</w:t>
      </w:r>
      <w:r>
        <w:br/>
      </w:r>
      <w:r>
        <w:t xml:space="preserve">How big is your customer base?</w:t>
      </w:r>
    </w:p>
    <w:p>
      <w:pPr>
        <w:pStyle w:val="a2"/>
      </w:pPr>
      <w:r>
        <w:rPr>
          <w:b/>
          <w:bCs/>
        </w:rPr>
        <w:t xml:space="preserve">Ei Lin</w:t>
      </w:r>
      <w:r>
        <w:br/>
      </w:r>
      <w:r>
        <w:t xml:space="preserve">Meaning in every country.</w:t>
      </w:r>
    </w:p>
    <w:p>
      <w:pPr>
        <w:pStyle w:val="a2"/>
      </w:pPr>
      <w:r>
        <w:rPr>
          <w:b/>
          <w:bCs/>
        </w:rPr>
        <w:t xml:space="preserve">ricardo communod</w:t>
      </w:r>
      <w:r>
        <w:br/>
      </w:r>
      <w:r>
        <w:t xml:space="preserve">Like I really how many customer you think you need to reach.</w:t>
      </w:r>
    </w:p>
    <w:p>
      <w:pPr>
        <w:pStyle w:val="a2"/>
      </w:pPr>
      <w:r>
        <w:rPr>
          <w:b/>
          <w:bCs/>
        </w:rPr>
        <w:t xml:space="preserve">Ei Lin</w:t>
      </w:r>
      <w:r>
        <w:br/>
      </w:r>
      <w:r>
        <w:t xml:space="preserve">Thailand is less, Vietnam is more. There are also different kinds of customers. For me, the complex one is more Vietnam because you have local first, you have different species, different segments, and then you have the local feedmills. You also have the Chinese feedmills. And then the international feedmills are there as well. All our key accounts are there. It’s the same for you. The local players and all that. So very complex market for me is Vietnam.</w:t>
      </w:r>
    </w:p>
    <w:p>
      <w:pPr>
        <w:pStyle w:val="a2"/>
      </w:pPr>
      <w:r>
        <w:rPr>
          <w:b/>
          <w:bCs/>
        </w:rPr>
        <w:t xml:space="preserve">ricardo communod</w:t>
      </w:r>
      <w:r>
        <w:br/>
      </w:r>
      <w:r>
        <w:t xml:space="preserve">What about if we could strategize? The material that you publish in Vietnam, we can take it as a case study. Where you decide, let’s say over a year, you have a strategy of what you want to do per species and by customer that you target. You may have a different version of the same message because the customer is different.</w:t>
      </w:r>
    </w:p>
    <w:p>
      <w:pPr>
        <w:pStyle w:val="a2"/>
      </w:pPr>
      <w:r>
        <w:rPr>
          <w:b/>
          <w:bCs/>
        </w:rPr>
        <w:t xml:space="preserve">Ei Lin</w:t>
      </w:r>
      <w:r>
        <w:br/>
      </w:r>
      <w:r>
        <w:t xml:space="preserve">Yeah, yeah.</w:t>
      </w:r>
    </w:p>
    <w:p>
      <w:pPr>
        <w:pStyle w:val="a2"/>
      </w:pPr>
      <w:r>
        <w:rPr>
          <w:b/>
          <w:bCs/>
        </w:rPr>
        <w:t xml:space="preserve">ricardo communod</w:t>
      </w:r>
      <w:r>
        <w:br/>
      </w:r>
      <w:r>
        <w:t xml:space="preserve">Would that be slightly different?</w:t>
      </w:r>
    </w:p>
    <w:p>
      <w:pPr>
        <w:pStyle w:val="a2"/>
      </w:pPr>
      <w:r>
        <w:rPr>
          <w:b/>
          <w:bCs/>
        </w:rPr>
        <w:t xml:space="preserve">Ei Lin</w:t>
      </w:r>
      <w:r>
        <w:br/>
      </w:r>
      <w:r>
        <w:t xml:space="preserve">Because of the species they focus on</w:t>
      </w:r>
    </w:p>
    <w:p>
      <w:pPr>
        <w:pStyle w:val="a2"/>
      </w:pPr>
      <w:r>
        <w:rPr>
          <w:b/>
          <w:bCs/>
        </w:rPr>
        <w:t xml:space="preserve">ricardo communod</w:t>
      </w:r>
      <w:r>
        <w:br/>
      </w:r>
      <w:r>
        <w:t xml:space="preserve">The language they speak.</w:t>
      </w:r>
    </w:p>
    <w:p>
      <w:pPr>
        <w:pStyle w:val="a2"/>
      </w:pPr>
      <w:r>
        <w:rPr>
          <w:b/>
          <w:bCs/>
        </w:rPr>
        <w:t xml:space="preserve">Ei Lin</w:t>
      </w:r>
      <w:r>
        <w:br/>
      </w:r>
      <w:r>
        <w:t xml:space="preserve">Language The segment.</w:t>
      </w:r>
    </w:p>
    <w:p>
      <w:pPr>
        <w:pStyle w:val="a2"/>
      </w:pPr>
      <w:r>
        <w:rPr>
          <w:b/>
          <w:bCs/>
        </w:rPr>
        <w:t xml:space="preserve">ricardo communod</w:t>
      </w:r>
      <w:r>
        <w:br/>
      </w:r>
      <w:r>
        <w:t xml:space="preserve">Could be.</w:t>
      </w:r>
    </w:p>
    <w:p>
      <w:pPr>
        <w:pStyle w:val="a2"/>
      </w:pPr>
      <w:r>
        <w:rPr>
          <w:b/>
          <w:bCs/>
        </w:rPr>
        <w:t xml:space="preserve">Ei Lin</w:t>
      </w:r>
      <w:r>
        <w:br/>
      </w:r>
      <w:r>
        <w:t xml:space="preserve">Some are integrators like we, Pangasius, they tend to be integrators.</w:t>
      </w:r>
    </w:p>
    <w:p>
      <w:pPr>
        <w:pStyle w:val="a2"/>
      </w:pPr>
      <w:r>
        <w:rPr>
          <w:b/>
          <w:bCs/>
        </w:rPr>
        <w:t xml:space="preserve">ricardo communod</w:t>
      </w:r>
      <w:r>
        <w:br/>
      </w:r>
      <w:r>
        <w:t xml:space="preserve">I have a question. Are you aware of the different CBI that we are targeting for each of them? So we can better customize the wording.</w:t>
      </w:r>
    </w:p>
    <w:p>
      <w:pPr>
        <w:pStyle w:val="a2"/>
      </w:pPr>
      <w:r>
        <w:rPr>
          <w:b/>
          <w:bCs/>
        </w:rPr>
        <w:t xml:space="preserve">Ei Lin</w:t>
      </w:r>
      <w:r>
        <w:br/>
      </w:r>
      <w:r>
        <w:t xml:space="preserve">A little bit, but finally all come down to about the same cost and all that. I guess you could try to tease it out a bit, especially by species or segment.</w:t>
      </w:r>
    </w:p>
    <w:p>
      <w:pPr>
        <w:pStyle w:val="a2"/>
      </w:pPr>
      <w:r>
        <w:rPr>
          <w:b/>
          <w:bCs/>
        </w:rPr>
        <w:t xml:space="preserve">ricardo communod</w:t>
      </w:r>
      <w:r>
        <w:br/>
      </w:r>
      <w:r>
        <w:t xml:space="preserve">I’m expecting some of the customers may prefer more graphic, others more informative, depending if they are international or local, if they are Chinese or Vietnamese.</w:t>
      </w:r>
    </w:p>
    <w:p>
      <w:pPr>
        <w:pStyle w:val="a2"/>
      </w:pPr>
      <w:r>
        <w:rPr>
          <w:b/>
          <w:bCs/>
        </w:rPr>
        <w:t xml:space="preserve">Ei Lin</w:t>
      </w:r>
      <w:r>
        <w:br/>
      </w:r>
      <w:r>
        <w:t xml:space="preserve">Maybe, but I always think more of who we’re talking to, and then some customers could be pangeces, but they could be a little bit more technical and they want more details. It gets to that fine level. To just look at that segment seems a bit too broad. You know how it is, right? You talk to some nutritionists. Some of them just.</w:t>
      </w:r>
    </w:p>
    <w:p>
      <w:pPr>
        <w:pStyle w:val="a2"/>
      </w:pPr>
      <w:r>
        <w:rPr>
          <w:b/>
          <w:bCs/>
        </w:rPr>
        <w:t xml:space="preserve">ricardo communod</w:t>
      </w:r>
      <w:r>
        <w:br/>
      </w:r>
      <w:r>
        <w:t xml:space="preserve">Go on the personal level</w:t>
      </w:r>
    </w:p>
    <w:p>
      <w:pPr>
        <w:pStyle w:val="a2"/>
      </w:pPr>
      <w:r>
        <w:rPr>
          <w:b/>
          <w:bCs/>
        </w:rPr>
        <w:t xml:space="preserve">Ei Lin</w:t>
      </w:r>
      <w:r>
        <w:br/>
      </w:r>
      <w:r>
        <w:t xml:space="preserve">And some of them have been really quite personal. So I don’t know whether that customization works. But in general, for different segments like the Chinese customers, they tend to be more or at least the ones we focus on in Vietnam. Focus on the shrimp feed higher value.</w:t>
      </w:r>
    </w:p>
    <w:p>
      <w:pPr>
        <w:pStyle w:val="a2"/>
      </w:pPr>
      <w:r>
        <w:rPr>
          <w:b/>
          <w:bCs/>
        </w:rPr>
        <w:t xml:space="preserve">ricardo communod</w:t>
      </w:r>
      <w:r>
        <w:br/>
      </w:r>
      <w:r>
        <w:t xml:space="preserve">Got it.</w:t>
      </w:r>
    </w:p>
    <w:p>
      <w:pPr>
        <w:pStyle w:val="a2"/>
      </w:pPr>
      <w:r>
        <w:rPr>
          <w:b/>
          <w:bCs/>
        </w:rPr>
        <w:t xml:space="preserve">Ei Lin</w:t>
      </w:r>
      <w:r>
        <w:br/>
      </w:r>
      <w:r>
        <w:t xml:space="preserve">But coming back to market info, I think that’s also quite helpful. I think it’ll be interesting not only for our customers, but also our salespeople. Information they can bring to customers or use as talking points. Right now, we get regular reports on fish meal prices and all that stuff. To make sense of all those reports takes time.</w:t>
      </w:r>
    </w:p>
    <w:p>
      <w:pPr>
        <w:pStyle w:val="a2"/>
      </w:pPr>
      <w:r>
        <w:rPr>
          <w:b/>
          <w:bCs/>
        </w:rPr>
        <w:t xml:space="preserve">Ei Lin</w:t>
      </w:r>
      <w:r>
        <w:br/>
      </w:r>
      <w:r>
        <w:t xml:space="preserve">You’re right.</w:t>
      </w:r>
    </w:p>
    <w:p>
      <w:pPr>
        <w:pStyle w:val="a2"/>
      </w:pPr>
      <w:r>
        <w:rPr>
          <w:b/>
          <w:bCs/>
        </w:rPr>
        <w:t xml:space="preserve">Ei Lin</w:t>
      </w:r>
      <w:r>
        <w:br/>
      </w:r>
      <w:r>
        <w:t xml:space="preserve">That’s what I mean, we have ingredient prices that we are getting. The problem is this: they put some locks onto the report that you can’t download. Also, you can’t save it as a PDF to use. So that’s a technical aspect. But data-wise, we have the information. For example, that kind of information.</w:t>
      </w:r>
    </w:p>
    <w:p>
      <w:pPr>
        <w:pStyle w:val="a2"/>
      </w:pPr>
      <w:r>
        <w:rPr>
          <w:b/>
          <w:bCs/>
        </w:rPr>
        <w:t xml:space="preserve">Ei Lin</w:t>
      </w:r>
      <w:r>
        <w:br/>
      </w:r>
      <w:r>
        <w:t xml:space="preserve">All information we can find from the web, like every month the sales people are reporting pangasius price and all that. Why should they need to go and look for that? We should be able to provide that. It would be nice if we provided it, then they could focus on the customer. They wouldn’t have to worry about looking. In fact, they come to us and say, what’s our market price for pangasius and shrimp.</w:t>
      </w:r>
    </w:p>
    <w:p>
      <w:pPr>
        <w:pStyle w:val="a2"/>
      </w:pPr>
      <w:r>
        <w:rPr>
          <w:b/>
          <w:bCs/>
        </w:rPr>
        <w:t xml:space="preserve">ricardo communod</w:t>
      </w:r>
      <w:r>
        <w:br/>
      </w:r>
      <w:r>
        <w:t xml:space="preserve">But this info is available on different websites?</w:t>
      </w:r>
    </w:p>
    <w:p>
      <w:pPr>
        <w:pStyle w:val="a2"/>
      </w:pPr>
      <w:r>
        <w:rPr>
          <w:b/>
          <w:bCs/>
        </w:rPr>
        <w:t xml:space="preserve">Ei Lin</w:t>
      </w:r>
      <w:r>
        <w:br/>
      </w:r>
      <w:r>
        <w:t xml:space="preserve">Be because the salespeople are going for it.</w:t>
      </w:r>
    </w:p>
    <w:p>
      <w:pPr>
        <w:pStyle w:val="a2"/>
      </w:pPr>
      <w:r>
        <w:rPr>
          <w:b/>
          <w:bCs/>
        </w:rPr>
        <w:t xml:space="preserve">ricardo communod</w:t>
      </w:r>
      <w:r>
        <w:br/>
      </w:r>
      <w:r>
        <w:t xml:space="preserve">Are we able to get this from web scraping?</w:t>
      </w:r>
    </w:p>
    <w:p>
      <w:pPr>
        <w:pStyle w:val="a2"/>
      </w:pPr>
      <w:r>
        <w:rPr>
          <w:b/>
          <w:bCs/>
        </w:rPr>
        <w:t xml:space="preserve">Ei Lin</w:t>
      </w:r>
      <w:r>
        <w:br/>
      </w:r>
      <w:r>
        <w:t xml:space="preserve">I don’t know if it’s included at the moment. I did include one website that started giving those prices, but how well that correlates with local prices, I don’t know. We should ask the salespeople. I got some where they are getting their monthly prices from. They report every MBR and all that. Country managers are reporting corn prices, soy prices, and all that. We can do that for them. Maybe they are locally. Maybe Patrick and Harold are doing that already.</w:t>
      </w:r>
    </w:p>
    <w:p>
      <w:pPr>
        <w:pStyle w:val="a2"/>
      </w:pPr>
      <w:r>
        <w:rPr>
          <w:b/>
          <w:bCs/>
        </w:rPr>
        <w:t xml:space="preserve">ricardo communod</w:t>
      </w:r>
      <w:r>
        <w:br/>
      </w:r>
      <w:r>
        <w:t xml:space="preserve">I know Eve does it in some cases, Patrick or Harold. They do.</w:t>
      </w:r>
    </w:p>
    <w:p>
      <w:pPr>
        <w:pStyle w:val="a2"/>
      </w:pPr>
      <w:r>
        <w:rPr>
          <w:b/>
          <w:bCs/>
        </w:rPr>
        <w:t xml:space="preserve">Ei Lin</w:t>
      </w:r>
      <w:r>
        <w:br/>
      </w:r>
      <w:r>
        <w:t xml:space="preserve">So if we can have that. And also in a place where we can access maybe even a nice dashboard we can look at over time by country. That would be great. Historical prices then become a value or information that we can use in our presentations too. Say hey look there’s that we don’t have to go looking for it and we have it. Prices is one thing but I mean we could think of other things.</w:t>
      </w:r>
    </w:p>
    <w:p>
      <w:pPr>
        <w:pStyle w:val="a2"/>
      </w:pPr>
      <w:r>
        <w:rPr>
          <w:b/>
          <w:bCs/>
        </w:rPr>
        <w:t xml:space="preserve">ricardo communod</w:t>
      </w:r>
      <w:r>
        <w:br/>
      </w:r>
      <w:r>
        <w:t xml:space="preserve">Yeah Yeah.</w:t>
      </w:r>
    </w:p>
    <w:p>
      <w:pPr>
        <w:pStyle w:val="a2"/>
      </w:pPr>
      <w:r>
        <w:rPr>
          <w:b/>
          <w:bCs/>
        </w:rPr>
        <w:t xml:space="preserve">Ei Lin</w:t>
      </w:r>
      <w:r>
        <w:br/>
      </w:r>
      <w:r>
        <w:t xml:space="preserve">Raw materials, soybean where is it volume supply.</w:t>
      </w:r>
    </w:p>
    <w:p>
      <w:pPr>
        <w:pStyle w:val="a2"/>
      </w:pPr>
      <w:r>
        <w:rPr>
          <w:b/>
          <w:bCs/>
        </w:rPr>
        <w:t xml:space="preserve">ricardo communod</w:t>
      </w:r>
      <w:r>
        <w:br/>
      </w:r>
      <w:r>
        <w:t xml:space="preserve">So now on the website, we do web scraping. We get this information when there is news about it. When we capture the news, we get this information. But we are not monitoring the overall trend and so on.</w:t>
      </w:r>
    </w:p>
    <w:p>
      <w:pPr>
        <w:pStyle w:val="a2"/>
      </w:pPr>
      <w:r>
        <w:rPr>
          <w:b/>
          <w:bCs/>
        </w:rPr>
        <w:t xml:space="preserve">Ei Lin</w:t>
      </w:r>
      <w:r>
        <w:br/>
      </w:r>
      <w:r>
        <w:t xml:space="preserve">I think we need to find some websites or maybe some that are usually paid or whatever, that we can gather this information and then turn it into information that we</w:t>
      </w:r>
    </w:p>
    <w:p>
      <w:pPr>
        <w:pStyle w:val="a2"/>
      </w:pPr>
      <w:r>
        <w:rPr>
          <w:b/>
          <w:bCs/>
        </w:rPr>
        <w:t xml:space="preserve">ricardo communod</w:t>
      </w:r>
      <w:r>
        <w:br/>
      </w:r>
      <w:r>
        <w:t xml:space="preserve">But when I was telling this to Eric last time, he said,</w:t>
      </w:r>
      <w:r>
        <w:t xml:space="preserve"> </w:t>
      </w:r>
      <w:r>
        <w:t xml:space="preserve">‘Ricardo, this is not our job. It’s out of our scope. We are a feed additive company.’</w:t>
      </w:r>
    </w:p>
    <w:p>
      <w:pPr>
        <w:pStyle w:val="a2"/>
      </w:pPr>
      <w:r>
        <w:rPr>
          <w:b/>
          <w:bCs/>
        </w:rPr>
        <w:t xml:space="preserve">Ei Lin</w:t>
      </w:r>
      <w:r>
        <w:br/>
      </w:r>
      <w:r>
        <w:t xml:space="preserve">But our salespeople are constantly reporting and looking at chicken prices, egg prices, supply demand, and how many chicks are being produced. Those kinds of things take market intel.</w:t>
      </w:r>
    </w:p>
    <w:p>
      <w:pPr>
        <w:pStyle w:val="a2"/>
      </w:pPr>
      <w:r>
        <w:rPr>
          <w:b/>
          <w:bCs/>
        </w:rPr>
        <w:t xml:space="preserve">ricardo communod</w:t>
      </w:r>
      <w:r>
        <w:br/>
      </w:r>
      <w:r>
        <w:t xml:space="preserve">Plus, now we have it in the presentation, but I don’t know how many people are actually after it’s been presented. The question that we always have is: and now what? Price is a little bit better than last month. And what is the impact for the next?</w:t>
      </w:r>
    </w:p>
    <w:p>
      <w:pPr>
        <w:pStyle w:val="a2"/>
      </w:pPr>
      <w:r>
        <w:rPr>
          <w:b/>
          <w:bCs/>
        </w:rPr>
        <w:t xml:space="preserve">Ei Lin</w:t>
      </w:r>
      <w:r>
        <w:br/>
      </w:r>
      <w:r>
        <w:t xml:space="preserve">For Aqua at least, if we see that fish or shrimp price is going up, then we know that integrators and the whole industry are a bit positive.</w:t>
      </w:r>
    </w:p>
    <w:p>
      <w:pPr>
        <w:pStyle w:val="a2"/>
      </w:pPr>
      <w:r>
        <w:rPr>
          <w:b/>
          <w:bCs/>
        </w:rPr>
        <w:t xml:space="preserve">ricardo communod</w:t>
      </w:r>
      <w:r>
        <w:br/>
      </w:r>
      <w:r>
        <w:t xml:space="preserve">And ready to spend more money</w:t>
      </w:r>
    </w:p>
    <w:p>
      <w:pPr>
        <w:pStyle w:val="a2"/>
      </w:pPr>
      <w:r>
        <w:rPr>
          <w:b/>
          <w:bCs/>
        </w:rPr>
        <w:t xml:space="preserve">Ei Lin</w:t>
      </w:r>
      <w:r>
        <w:br/>
      </w:r>
      <w:r>
        <w:t xml:space="preserve">Especially so then it puts a bit of a fire to the sales guys and go. Now is a good chance for me to fish meal because we’re trying to sell Pepsias.</w:t>
      </w:r>
    </w:p>
    <w:p>
      <w:pPr>
        <w:pStyle w:val="a2"/>
      </w:pPr>
      <w:r>
        <w:rPr>
          <w:b/>
          <w:bCs/>
        </w:rPr>
        <w:t xml:space="preserve">ricardo communod</w:t>
      </w:r>
      <w:r>
        <w:br/>
      </w:r>
      <w:r>
        <w:t xml:space="preserve">When the fish meal prices up</w:t>
      </w:r>
    </w:p>
    <w:p>
      <w:pPr>
        <w:pStyle w:val="a2"/>
      </w:pPr>
      <w:r>
        <w:rPr>
          <w:b/>
          <w:bCs/>
        </w:rPr>
        <w:t xml:space="preserve">Ei Lin</w:t>
      </w:r>
      <w:r>
        <w:br/>
      </w:r>
      <w:r>
        <w:t xml:space="preserve">There’s an opportunity. They want to reduce fish meal. They add a palatin or peak time. Same thing. It’s nice to have instantaneous, but I never like just instantaneous. I can report every month. Then what’s it in relation to the whole? Be nice to be able to see that over time and go to it. And we have the data; it’s just not put together. That’s why where do we get these data?</w:t>
      </w:r>
    </w:p>
    <w:p>
      <w:pPr>
        <w:pStyle w:val="a2"/>
      </w:pPr>
      <w:r>
        <w:rPr>
          <w:b/>
          <w:bCs/>
        </w:rPr>
        <w:t xml:space="preserve">ricardo communod</w:t>
      </w:r>
      <w:r>
        <w:br/>
      </w:r>
      <w:r>
        <w:t xml:space="preserve">Where do we collect it? In what format are they?</w:t>
      </w:r>
    </w:p>
    <w:p>
      <w:pPr>
        <w:pStyle w:val="a2"/>
      </w:pPr>
      <w:r>
        <w:rPr>
          <w:b/>
          <w:bCs/>
        </w:rPr>
        <w:t xml:space="preserve">Ei Lin</w:t>
      </w:r>
      <w:r>
        <w:br/>
      </w:r>
      <w:r>
        <w:t xml:space="preserve">It comes as weekly and monthly reports from IFO. We just subscribed to that last year, so we just started receiving this information. But it’s instantaneous.</w:t>
      </w:r>
    </w:p>
    <w:p>
      <w:pPr>
        <w:pStyle w:val="a2"/>
      </w:pPr>
      <w:r>
        <w:rPr>
          <w:b/>
          <w:bCs/>
        </w:rPr>
        <w:t xml:space="preserve">ricardo communod</w:t>
      </w:r>
      <w:r>
        <w:br/>
      </w:r>
      <w:r>
        <w:t xml:space="preserve">How many people have?</w:t>
      </w:r>
    </w:p>
    <w:p>
      <w:pPr>
        <w:pStyle w:val="a2"/>
      </w:pPr>
      <w:r>
        <w:rPr>
          <w:b/>
          <w:bCs/>
        </w:rPr>
        <w:t xml:space="preserve">Ei Lin</w:t>
      </w:r>
      <w:r>
        <w:br/>
      </w:r>
      <w:r>
        <w:t xml:space="preserve">The whole Aqua team. But who’s actually having? I try to look at it once in a while when I need to do a report, but then it takes time. Exactly, go back and look for it like that. And it’s not in the right format that I might want to produce.</w:t>
      </w:r>
    </w:p>
    <w:p>
      <w:pPr>
        <w:pStyle w:val="a2"/>
      </w:pPr>
      <w:r>
        <w:rPr>
          <w:b/>
          <w:bCs/>
        </w:rPr>
        <w:t xml:space="preserve">ricardo communod</w:t>
      </w:r>
      <w:r>
        <w:br/>
      </w:r>
      <w:r>
        <w:t xml:space="preserve">Are you downloading a PDF?</w:t>
      </w:r>
    </w:p>
    <w:p>
      <w:pPr>
        <w:pStyle w:val="a2"/>
      </w:pPr>
      <w:r>
        <w:rPr>
          <w:b/>
          <w:bCs/>
        </w:rPr>
        <w:t xml:space="preserve">Ei Lin</w:t>
      </w:r>
      <w:r>
        <w:br/>
      </w:r>
      <w:r>
        <w:t xml:space="preserve">I can’t download it. It’s not. They put some locks into it. It’s a bit limited.</w:t>
      </w:r>
    </w:p>
    <w:p>
      <w:pPr>
        <w:pStyle w:val="a2"/>
      </w:pPr>
      <w:r>
        <w:rPr>
          <w:b/>
          <w:bCs/>
        </w:rPr>
        <w:t xml:space="preserve">ricardo communod</w:t>
      </w:r>
      <w:r>
        <w:br/>
      </w:r>
      <w:r>
        <w:t xml:space="preserve">In this case, for us, automation is impossible to make it.</w:t>
      </w:r>
    </w:p>
    <w:p>
      <w:pPr>
        <w:pStyle w:val="a2"/>
      </w:pPr>
      <w:r>
        <w:rPr>
          <w:b/>
          <w:bCs/>
        </w:rPr>
        <w:t xml:space="preserve">Ei Lin</w:t>
      </w:r>
      <w:r>
        <w:br/>
      </w:r>
      <w:r>
        <w:t xml:space="preserve">I don’t know how, but that’s just one example.</w:t>
      </w:r>
    </w:p>
    <w:p>
      <w:pPr>
        <w:pStyle w:val="a2"/>
      </w:pPr>
      <w:r>
        <w:rPr>
          <w:b/>
          <w:bCs/>
        </w:rPr>
        <w:t xml:space="preserve">ricardo communod</w:t>
      </w:r>
      <w:r>
        <w:br/>
      </w:r>
      <w:r>
        <w:t xml:space="preserve">I mean i got the point of.</w:t>
      </w:r>
    </w:p>
    <w:p>
      <w:pPr>
        <w:pStyle w:val="a2"/>
      </w:pPr>
      <w:r>
        <w:rPr>
          <w:b/>
          <w:bCs/>
        </w:rPr>
        <w:t xml:space="preserve">Ei Lin</w:t>
      </w:r>
      <w:r>
        <w:br/>
      </w:r>
      <w:r>
        <w:t xml:space="preserve">Let me just market intel.</w:t>
      </w:r>
    </w:p>
    <w:p>
      <w:pPr>
        <w:pStyle w:val="a2"/>
      </w:pPr>
      <w:r>
        <w:rPr>
          <w:b/>
          <w:bCs/>
        </w:rPr>
        <w:t xml:space="preserve">ricardo communod</w:t>
      </w:r>
      <w:r>
        <w:br/>
      </w:r>
      <w:r>
        <w:t xml:space="preserve">What kind of market intel</w:t>
      </w:r>
    </w:p>
    <w:p>
      <w:pPr>
        <w:pStyle w:val="a2"/>
      </w:pPr>
      <w:r>
        <w:rPr>
          <w:b/>
          <w:bCs/>
        </w:rPr>
        <w:t xml:space="preserve">Ei Lin</w:t>
      </w:r>
      <w:r>
        <w:br/>
      </w:r>
      <w:r>
        <w:t xml:space="preserve">We can provide ourselves and the sales.</w:t>
      </w:r>
    </w:p>
    <w:p>
      <w:pPr>
        <w:pStyle w:val="a2"/>
      </w:pPr>
      <w:r>
        <w:rPr>
          <w:b/>
          <w:bCs/>
        </w:rPr>
        <w:t xml:space="preserve">ricardo communod</w:t>
      </w:r>
      <w:r>
        <w:br/>
      </w:r>
      <w:r>
        <w:t xml:space="preserve">To the customer, either in a short info or updated info.</w:t>
      </w:r>
    </w:p>
    <w:p>
      <w:pPr>
        <w:pStyle w:val="a2"/>
      </w:pPr>
      <w:r>
        <w:rPr>
          <w:b/>
          <w:bCs/>
        </w:rPr>
        <w:t xml:space="preserve">Ei Lin</w:t>
      </w:r>
      <w:r>
        <w:br/>
      </w:r>
      <w:r>
        <w:t xml:space="preserve">Good example is vitamin prices. Methadone prices. So those kind of things.</w:t>
      </w:r>
    </w:p>
    <w:p>
      <w:pPr>
        <w:pStyle w:val="a2"/>
      </w:pPr>
      <w:r>
        <w:rPr>
          <w:b/>
          <w:bCs/>
        </w:rPr>
        <w:t xml:space="preserve">ricardo communod</w:t>
      </w:r>
      <w:r>
        <w:br/>
      </w:r>
      <w:r>
        <w:t xml:space="preserve">The quarter newsletter that they send with the trend and everything.</w:t>
      </w:r>
    </w:p>
    <w:p>
      <w:pPr>
        <w:pStyle w:val="a2"/>
      </w:pPr>
      <w:r>
        <w:rPr>
          <w:b/>
          <w:bCs/>
        </w:rPr>
        <w:t xml:space="preserve">Ei Lin</w:t>
      </w:r>
      <w:r>
        <w:br/>
      </w:r>
      <w:r>
        <w:t xml:space="preserve">It’s nice to see it’s upstop like but I can’t visualize over time what it is. I like the one that what is that website? I used to get it but Feed Info where they have prices. I mean you can have a subscription to that and already get data so yeah.</w:t>
      </w:r>
    </w:p>
    <w:p>
      <w:pPr>
        <w:pStyle w:val="a2"/>
      </w:pPr>
      <w:r>
        <w:rPr>
          <w:b/>
          <w:bCs/>
        </w:rPr>
        <w:t xml:space="preserve">ricardo communod</w:t>
      </w:r>
      <w:r>
        <w:br/>
      </w:r>
      <w:r>
        <w:t xml:space="preserve">It’s called Xpana now. There’s no more Feed Info; it became Xpana.</w:t>
      </w:r>
    </w:p>
    <w:p>
      <w:pPr>
        <w:pStyle w:val="a2"/>
      </w:pPr>
      <w:r>
        <w:rPr>
          <w:b/>
          <w:bCs/>
        </w:rPr>
        <w:t xml:space="preserve">Ei Lin</w:t>
      </w:r>
      <w:r>
        <w:br/>
      </w:r>
      <w:r>
        <w:t xml:space="preserve">Oh, is that okay? Whatever. But that kind of information is helpful.</w:t>
      </w:r>
    </w:p>
    <w:p>
      <w:pPr>
        <w:pStyle w:val="a2"/>
      </w:pPr>
      <w:r>
        <w:rPr>
          <w:b/>
          <w:bCs/>
        </w:rPr>
        <w:t xml:space="preserve">Ei Lin</w:t>
      </w:r>
      <w:r>
        <w:br/>
      </w:r>
      <w:r>
        <w:t xml:space="preserve">Not all of us have access to it, but it would be nice to have.</w:t>
      </w:r>
    </w:p>
    <w:p>
      <w:pPr>
        <w:pStyle w:val="a2"/>
      </w:pPr>
      <w:r>
        <w:rPr>
          <w:b/>
          <w:bCs/>
        </w:rPr>
        <w:t xml:space="preserve">ricardo communod</w:t>
      </w:r>
      <w:r>
        <w:br/>
      </w:r>
      <w:r>
        <w:t xml:space="preserve">Cause, for instance, when I was talking to someone, I’m receiving something from Ifid link. They send me some report on price trend for methionine, for instance. I submitted it to Zanda to have a look. They were like these are completely bullshit. Absolutely bullshit.</w:t>
      </w:r>
    </w:p>
    <w:p>
      <w:pPr>
        <w:pStyle w:val="a2"/>
      </w:pPr>
      <w:r>
        <w:rPr>
          <w:b/>
          <w:bCs/>
        </w:rPr>
        <w:t xml:space="preserve">Ei Lin</w:t>
      </w:r>
      <w:r>
        <w:br/>
      </w:r>
      <w:r>
        <w:t xml:space="preserve">So for methionine maybe, but then for other things I don’t know.</w:t>
      </w:r>
    </w:p>
    <w:p>
      <w:pPr>
        <w:pStyle w:val="a2"/>
      </w:pPr>
      <w:r>
        <w:rPr>
          <w:b/>
          <w:bCs/>
        </w:rPr>
        <w:t xml:space="preserve">ricardo communod</w:t>
      </w:r>
      <w:r>
        <w:br/>
      </w:r>
      <w:r>
        <w:t xml:space="preserve">That’s the thing. For methionine and microvit, I think we are holding all the information. We don’t really need anything outside because we know better. We are the drivers of everything, and whatever competitors are moving something, we are updated instantly.</w:t>
      </w:r>
    </w:p>
    <w:p>
      <w:pPr>
        <w:pStyle w:val="a2"/>
      </w:pPr>
      <w:r>
        <w:rPr>
          <w:b/>
          <w:bCs/>
        </w:rPr>
        <w:t xml:space="preserve">Ei Lin</w:t>
      </w:r>
      <w:r>
        <w:br/>
      </w:r>
      <w:r>
        <w:t xml:space="preserve">Maybe it’s animal prices that might be a bit interesting.</w:t>
      </w:r>
    </w:p>
    <w:p>
      <w:pPr>
        <w:pStyle w:val="a2"/>
      </w:pPr>
      <w:r>
        <w:rPr>
          <w:b/>
          <w:bCs/>
        </w:rPr>
        <w:t xml:space="preserve">ricardo communod</w:t>
      </w:r>
      <w:r>
        <w:br/>
      </w:r>
      <w:r>
        <w:t xml:space="preserve">In terms</w:t>
      </w:r>
    </w:p>
    <w:p>
      <w:pPr>
        <w:pStyle w:val="a2"/>
      </w:pPr>
      <w:r>
        <w:rPr>
          <w:b/>
          <w:bCs/>
        </w:rPr>
        <w:t xml:space="preserve">Ei Lin</w:t>
      </w:r>
      <w:r>
        <w:br/>
      </w:r>
      <w:r>
        <w:t xml:space="preserve">Supply chicks.</w:t>
      </w:r>
    </w:p>
    <w:p>
      <w:pPr>
        <w:pStyle w:val="a2"/>
      </w:pPr>
      <w:r>
        <w:rPr>
          <w:b/>
          <w:bCs/>
        </w:rPr>
        <w:t xml:space="preserve">ricardo communod</w:t>
      </w:r>
      <w:r>
        <w:br/>
      </w:r>
      <w:r>
        <w:t xml:space="preserve">All the Rabobank report. We have</w:t>
      </w:r>
    </w:p>
    <w:p>
      <w:pPr>
        <w:pStyle w:val="a2"/>
      </w:pPr>
      <w:r>
        <w:rPr>
          <w:b/>
          <w:bCs/>
        </w:rPr>
        <w:t xml:space="preserve">Ei Lin</w:t>
      </w:r>
      <w:r>
        <w:br/>
      </w:r>
      <w:r>
        <w:t xml:space="preserve">Putting it into some context that we can use.</w:t>
      </w:r>
    </w:p>
    <w:p>
      <w:pPr>
        <w:pStyle w:val="a2"/>
      </w:pPr>
      <w:r>
        <w:rPr>
          <w:b/>
          <w:bCs/>
        </w:rPr>
        <w:t xml:space="preserve">ricardo communod</w:t>
      </w:r>
      <w:r>
        <w:br/>
      </w:r>
      <w:r>
        <w:t xml:space="preserve">Combine it in a better way. This could be much more useful because we are not allowed to use them as they are. But if we draw some conclusions out of it,</w:t>
      </w:r>
    </w:p>
    <w:p>
      <w:pPr>
        <w:pStyle w:val="a2"/>
      </w:pPr>
      <w:r>
        <w:rPr>
          <w:b/>
          <w:bCs/>
        </w:rPr>
        <w:t xml:space="preserve">ricardo communod</w:t>
      </w:r>
      <w:r>
        <w:br/>
      </w:r>
      <w:r>
        <w:t xml:space="preserve">It could help us understand the market for the year or even use it somewhere else. Understanding market reports for internal use, for instance.</w:t>
      </w:r>
    </w:p>
    <w:p>
      <w:pPr>
        <w:pStyle w:val="a2"/>
      </w:pPr>
      <w:r>
        <w:rPr>
          <w:b/>
          <w:bCs/>
        </w:rPr>
        <w:t xml:space="preserve">Ei Lin</w:t>
      </w:r>
      <w:r>
        <w:br/>
      </w:r>
      <w:r>
        <w:t xml:space="preserve">If anything, you’ll help us make nicer stories in our presentations and discussions.</w:t>
      </w:r>
    </w:p>
    <w:p>
      <w:pPr>
        <w:pStyle w:val="a2"/>
      </w:pPr>
      <w:r>
        <w:rPr>
          <w:b/>
          <w:bCs/>
        </w:rPr>
        <w:t xml:space="preserve">ricardo communod</w:t>
      </w:r>
      <w:r>
        <w:br/>
      </w:r>
      <w:r>
        <w:t xml:space="preserve">Help us to make better stories.</w:t>
      </w:r>
    </w:p>
    <w:p>
      <w:pPr>
        <w:pStyle w:val="a2"/>
      </w:pPr>
      <w:r>
        <w:rPr>
          <w:b/>
          <w:bCs/>
        </w:rPr>
        <w:t xml:space="preserve">Ei Lin</w:t>
      </w:r>
      <w:r>
        <w:br/>
      </w:r>
      <w:r>
        <w:t xml:space="preserve">You spoke with Claire and Vish also.</w:t>
      </w:r>
    </w:p>
    <w:p>
      <w:pPr>
        <w:pStyle w:val="a2"/>
      </w:pPr>
      <w:r>
        <w:rPr>
          <w:b/>
          <w:bCs/>
        </w:rPr>
        <w:t xml:space="preserve">ricardo communod</w:t>
      </w:r>
      <w:r>
        <w:br/>
      </w:r>
      <w:r>
        <w:t xml:space="preserve">I am going, they are not here this week. I will catch up with them next week, definitely catch up with them. Great, because I want to collect all this information. Based on all this information, I will try to design a strategy. I will see what can be done with Copilot, what can be done with external, and then figure it out.</w:t>
      </w:r>
    </w:p>
    <w:p>
      <w:pPr>
        <w:pStyle w:val="a2"/>
      </w:pPr>
      <w:r>
        <w:rPr>
          <w:b/>
          <w:bCs/>
        </w:rPr>
        <w:t xml:space="preserve">Ei Lin</w:t>
      </w:r>
      <w:r>
        <w:br/>
      </w:r>
      <w:r>
        <w:t xml:space="preserve">Frankly, I was a bit lost during the first session. I didn’t understand where we were getting at.</w:t>
      </w:r>
    </w:p>
    <w:p>
      <w:pPr>
        <w:pStyle w:val="a2"/>
      </w:pPr>
      <w:r>
        <w:rPr>
          <w:b/>
          <w:bCs/>
        </w:rPr>
        <w:t xml:space="preserve">ricardo communod</w:t>
      </w:r>
      <w:r>
        <w:br/>
      </w:r>
      <w:r>
        <w:t xml:space="preserve">Correct. And that’s the part of the knowledge they wanted to add on as well because it was taken for granted. A huge amount of information, and it was already asking us to fill in information because his idea was I’m giving you something that is already ready available for you to do. His concept is You don’t need to use, You don’t need to know how a car is made. Just need to know how to use it, to drive it.</w:t>
      </w:r>
    </w:p>
    <w:p>
      <w:pPr>
        <w:pStyle w:val="a2"/>
      </w:pPr>
      <w:r>
        <w:rPr>
          <w:b/>
          <w:bCs/>
        </w:rPr>
        <w:t xml:space="preserve">Ei Lin</w:t>
      </w:r>
      <w:r>
        <w:br/>
      </w:r>
      <w:r>
        <w:t xml:space="preserve">Mhm That.</w:t>
      </w:r>
    </w:p>
    <w:p>
      <w:pPr>
        <w:pStyle w:val="a2"/>
      </w:pPr>
      <w:r>
        <w:rPr>
          <w:b/>
          <w:bCs/>
        </w:rPr>
        <w:t xml:space="preserve">ricardo communod</w:t>
      </w:r>
      <w:r>
        <w:br/>
      </w:r>
      <w:r>
        <w:t xml:space="preserve">Was the idea, and in his mind, something that was very valuable was to create a platform, a tool that we could immediately use to create a new story, to create a new graphic, to create a new thing based on maybe uploading the document, we upload file and so on. But this has been said no because of the data security that I think so.</w:t>
      </w:r>
    </w:p>
    <w:p>
      <w:pPr>
        <w:pStyle w:val="a2"/>
      </w:pPr>
      <w:r>
        <w:rPr>
          <w:b/>
          <w:bCs/>
        </w:rPr>
        <w:t xml:space="preserve">ricardo communod</w:t>
      </w:r>
      <w:r>
        <w:br/>
      </w:r>
      <w:r>
        <w:t xml:space="preserve">That’s where we need to leverage Copilot in most of the things. But depending on what we want to do here, I will understand if we can have a license for at least two or three people who can do the job, or if we can use the normal chart that we have available. Then, for all the other things and what type of external tool we can actually use, because there are plenty of tools, because every tool focuses on solving one specific problem. Copilot is focused on certain things, but it cannot do everything.</w:t>
      </w:r>
    </w:p>
    <w:p>
      <w:pPr>
        <w:pStyle w:val="a2"/>
      </w:pPr>
      <w:r>
        <w:rPr>
          <w:b/>
          <w:bCs/>
        </w:rPr>
        <w:t xml:space="preserve">Ei Lin</w:t>
      </w:r>
      <w:r>
        <w:br/>
      </w:r>
      <w:r>
        <w:t xml:space="preserve">We should have some internal training on Copilot and I think there was a training before to see how.</w:t>
      </w:r>
    </w:p>
    <w:p>
      <w:pPr>
        <w:pStyle w:val="a2"/>
      </w:pPr>
      <w:r>
        <w:rPr>
          <w:b/>
          <w:bCs/>
        </w:rPr>
        <w:t xml:space="preserve">ricardo communod</w:t>
      </w:r>
      <w:r>
        <w:br/>
      </w:r>
      <w:r>
        <w:t xml:space="preserve">It works.</w:t>
      </w:r>
    </w:p>
    <w:p>
      <w:pPr>
        <w:pStyle w:val="a2"/>
      </w:pPr>
      <w:r>
        <w:rPr>
          <w:b/>
          <w:bCs/>
        </w:rPr>
        <w:t xml:space="preserve">Ei Lin</w:t>
      </w:r>
      <w:r>
        <w:br/>
      </w:r>
      <w:r>
        <w:t xml:space="preserve">The basic one, but it’s more theoretical.</w:t>
      </w:r>
    </w:p>
    <w:p>
      <w:pPr>
        <w:pStyle w:val="a2"/>
      </w:pPr>
      <w:r>
        <w:rPr>
          <w:b/>
          <w:bCs/>
        </w:rPr>
        <w:t xml:space="preserve">ricardo communod</w:t>
      </w:r>
      <w:r>
        <w:br/>
      </w:r>
      <w:r>
        <w:t xml:space="preserve">It’s not application.</w:t>
      </w:r>
    </w:p>
    <w:p>
      <w:pPr>
        <w:pStyle w:val="a2"/>
      </w:pPr>
      <w:r>
        <w:rPr>
          <w:b/>
          <w:bCs/>
        </w:rPr>
        <w:t xml:space="preserve">Ei Lin</w:t>
      </w:r>
      <w:r>
        <w:br/>
      </w:r>
      <w:r>
        <w:t xml:space="preserve">It would be nice to see application and what people are using it for. What how we could use</w:t>
      </w:r>
    </w:p>
    <w:p>
      <w:pPr>
        <w:pStyle w:val="a2"/>
      </w:pPr>
      <w:r>
        <w:rPr>
          <w:b/>
          <w:bCs/>
        </w:rPr>
        <w:t xml:space="preserve">ricardo communod</w:t>
      </w:r>
      <w:r>
        <w:br/>
      </w:r>
      <w:r>
        <w:t xml:space="preserve">Use cases.</w:t>
      </w:r>
    </w:p>
    <w:p>
      <w:pPr>
        <w:pStyle w:val="a2"/>
      </w:pPr>
      <w:r>
        <w:rPr>
          <w:b/>
          <w:bCs/>
        </w:rPr>
        <w:t xml:space="preserve">Ei Lin</w:t>
      </w:r>
      <w:r>
        <w:br/>
      </w:r>
      <w:r>
        <w:t xml:space="preserve">I’m doing my monthly report now. It’s nice if I just put the data and say, hey, update my presentation.</w:t>
      </w:r>
    </w:p>
    <w:p>
      <w:pPr>
        <w:pStyle w:val="a2"/>
      </w:pPr>
      <w:r>
        <w:rPr>
          <w:b/>
          <w:bCs/>
        </w:rPr>
        <w:t xml:space="preserve">ricardo communod</w:t>
      </w:r>
      <w:r>
        <w:br/>
      </w:r>
      <w:r>
        <w:t xml:space="preserve">But Copilot, for instance, is very bad at making presentations. So he can create content for you that you copy into a slide format for the presentation. That one can do.</w:t>
      </w:r>
    </w:p>
    <w:p>
      <w:pPr>
        <w:pStyle w:val="a2"/>
      </w:pPr>
      <w:r>
        <w:rPr>
          <w:b/>
          <w:bCs/>
        </w:rPr>
        <w:t xml:space="preserve">Ei Lin</w:t>
      </w:r>
      <w:r>
        <w:br/>
      </w:r>
      <w:r>
        <w:t xml:space="preserve">But these are the things that would be helpful to know. We can all start exploring ourselves, but then the learning curve would probably be.</w:t>
      </w:r>
    </w:p>
    <w:p>
      <w:pPr>
        <w:pStyle w:val="a2"/>
      </w:pPr>
      <w:r>
        <w:rPr>
          <w:b/>
          <w:bCs/>
        </w:rPr>
        <w:t xml:space="preserve">ricardo communod</w:t>
      </w:r>
      <w:r>
        <w:br/>
      </w:r>
      <w:r>
        <w:t xml:space="preserve">Longer and less steep.</w:t>
      </w:r>
    </w:p>
    <w:p>
      <w:pPr>
        <w:pStyle w:val="a2"/>
      </w:pPr>
      <w:r>
        <w:rPr>
          <w:b/>
          <w:bCs/>
        </w:rPr>
        <w:t xml:space="preserve">Ei Lin</w:t>
      </w:r>
      <w:r>
        <w:br/>
      </w:r>
      <w:r>
        <w:t xml:space="preserve">So it’s nice to see if there is a bit of simple training to say, okay, you could use it for this. These are some ideas we can already start applying and take away the inertia.</w:t>
      </w:r>
    </w:p>
    <w:p>
      <w:pPr>
        <w:pStyle w:val="a2"/>
      </w:pPr>
      <w:r>
        <w:rPr>
          <w:b/>
          <w:bCs/>
        </w:rPr>
        <w:t xml:space="preserve">Ei Lin</w:t>
      </w:r>
      <w:r>
        <w:br/>
      </w:r>
      <w:r>
        <w:t xml:space="preserve">Start using it. You can do it. You can do this with that. So you start doing it.</w:t>
      </w:r>
    </w:p>
    <w:p>
      <w:pPr>
        <w:pStyle w:val="a2"/>
      </w:pPr>
      <w:r>
        <w:rPr>
          <w:b/>
          <w:bCs/>
        </w:rPr>
        <w:t xml:space="preserve">ricardo communod</w:t>
      </w:r>
      <w:r>
        <w:br/>
      </w:r>
      <w:r>
        <w:t xml:space="preserve">I will try to give some priority based on what we discussed, which are the ones that could be really the top priority for you. But I think the graphics on one side, stories on the other side, and make it more explainable. Then customize the material that we have already into something new, more intriguing, with some potential adaptation in the different markets, could be a good outcome for you.</w:t>
      </w:r>
    </w:p>
    <w:p>
      <w:pPr>
        <w:pStyle w:val="a2"/>
      </w:pPr>
      <w:r>
        <w:rPr>
          <w:b/>
          <w:bCs/>
        </w:rPr>
        <w:t xml:space="preserve">Ei Lin</w:t>
      </w:r>
      <w:r>
        <w:br/>
      </w:r>
      <w:r>
        <w:t xml:space="preserve">I think so. I really make it a lot easier because a lot of times those kind of things take a while. We don’t really have the time to put away a day or two days to work on it. It’s always interruptions. There is a meeting here, a meeting there. You only get like thirty minutes, one hour span of time.</w:t>
      </w:r>
    </w:p>
    <w:p>
      <w:pPr>
        <w:pStyle w:val="a2"/>
      </w:pPr>
      <w:r>
        <w:rPr>
          <w:b/>
          <w:bCs/>
        </w:rPr>
        <w:t xml:space="preserve">ricardo communod</w:t>
      </w:r>
      <w:r>
        <w:br/>
      </w:r>
      <w:r>
        <w:t xml:space="preserve">Unless we decide to do a regional meeting. I can even offer this one to Nikela. We take a workshop over two days, from morning to evening. We ask Danny to come over. And then we do a mix between face to face and people online. And we cover in two days, we do like ten to twelve hours of work that create the base. And then later on, we have still maybe some because the idea of this course was to have.</w:t>
      </w:r>
    </w:p>
    <w:p>
      <w:pPr>
        <w:pStyle w:val="a2"/>
      </w:pPr>
      <w:r>
        <w:rPr>
          <w:b/>
          <w:bCs/>
        </w:rPr>
        <w:t xml:space="preserve">ricardo communod</w:t>
      </w:r>
      <w:r>
        <w:br/>
      </w:r>
      <w:r>
        <w:t xml:space="preserve">Two hours from time to time, so within the two hours we learn something that we can apply. We create something in one week or two weeks, we check again and we progress.</w:t>
      </w:r>
    </w:p>
    <w:p>
      <w:pPr>
        <w:pStyle w:val="a2"/>
      </w:pPr>
      <w:r>
        <w:rPr>
          <w:b/>
          <w:bCs/>
        </w:rPr>
        <w:t xml:space="preserve">ricardo communod</w:t>
      </w:r>
      <w:r>
        <w:br/>
      </w:r>
      <w:r>
        <w:t xml:space="preserve">But everyone is traveling; everyone is just crazy.</w:t>
      </w:r>
    </w:p>
    <w:p>
      <w:pPr>
        <w:pStyle w:val="a2"/>
      </w:pPr>
      <w:r>
        <w:rPr>
          <w:b/>
          <w:bCs/>
        </w:rPr>
        <w:t xml:space="preserve">Ei Lin</w:t>
      </w:r>
      <w:r>
        <w:br/>
      </w:r>
      <w:r>
        <w:t xml:space="preserve">To find two hours that everybody is available. But I think, if we are going to have a regional marketing meeting, some workshop approach would be really nice. What we did before, get together, get to know each other. Nice and good. But if hands on, working through ACE together, sharing how we’re using it. What are the gaps. What can we create together as reports. What kind of reports we need maybe. And then also the AI for sure. Marketing things. Who does what where.</w:t>
      </w:r>
    </w:p>
    <w:p>
      <w:pPr>
        <w:pStyle w:val="a2"/>
      </w:pPr>
      <w:r>
        <w:rPr>
          <w:b/>
          <w:bCs/>
        </w:rPr>
        <w:t xml:space="preserve">ricardo communod</w:t>
      </w:r>
      <w:r>
        <w:br/>
      </w:r>
      <w:r>
        <w:t xml:space="preserve">Which is the goal of this training. To assign the right people their skills so they can develop and start actually producing.</w:t>
      </w:r>
    </w:p>
    <w:p>
      <w:pPr>
        <w:pStyle w:val="a2"/>
      </w:pPr>
      <w:r>
        <w:rPr>
          <w:b/>
          <w:bCs/>
        </w:rPr>
        <w:t xml:space="preserve">Ei Lin</w:t>
      </w:r>
      <w:r>
        <w:br/>
      </w:r>
      <w:r>
        <w:t xml:space="preserve">Right</w:t>
      </w:r>
    </w:p>
    <w:p>
      <w:pPr>
        <w:pStyle w:val="a2"/>
      </w:pPr>
      <w:r>
        <w:rPr>
          <w:b/>
          <w:bCs/>
        </w:rPr>
        <w:t xml:space="preserve">ricardo communod</w:t>
      </w:r>
      <w:r>
        <w:br/>
      </w:r>
      <w:r>
        <w:t xml:space="preserve">Because for instance, Claire, Patrick and Karine and Carol said they are wasting a huge amount of time with the graphics with culture. It’s just unbelievable.</w:t>
      </w:r>
    </w:p>
    <w:p>
      <w:pPr>
        <w:pStyle w:val="a2"/>
      </w:pPr>
      <w:r>
        <w:rPr>
          <w:b/>
          <w:bCs/>
        </w:rPr>
        <w:t xml:space="preserve">Ei Lin</w:t>
      </w:r>
      <w:r>
        <w:br/>
      </w:r>
      <w:r>
        <w:t xml:space="preserve">Filling all those things like newsletters and all that they do.</w:t>
      </w:r>
    </w:p>
    <w:p>
      <w:pPr>
        <w:pStyle w:val="a2"/>
      </w:pPr>
      <w:r>
        <w:rPr>
          <w:b/>
          <w:bCs/>
        </w:rPr>
        <w:t xml:space="preserve">Ei Lin</w:t>
      </w:r>
      <w:r>
        <w:br/>
      </w:r>
      <w:r>
        <w:t xml:space="preserve">I’m sure it takes a lot of time. Just making it look nice. That’s what I waste time with presentations.</w:t>
      </w:r>
    </w:p>
    <w:p>
      <w:pPr>
        <w:pStyle w:val="a2"/>
      </w:pPr>
      <w:r>
        <w:rPr>
          <w:b/>
          <w:bCs/>
        </w:rPr>
        <w:t xml:space="preserve">ricardo communod</w:t>
      </w:r>
      <w:r>
        <w:br/>
      </w:r>
      <w:r>
        <w:t xml:space="preserve">I guess I have.</w:t>
      </w:r>
    </w:p>
    <w:p>
      <w:pPr>
        <w:pStyle w:val="a2"/>
      </w:pPr>
      <w:r>
        <w:rPr>
          <w:b/>
          <w:bCs/>
        </w:rPr>
        <w:t xml:space="preserve">Ei Lin</w:t>
      </w:r>
      <w:r>
        <w:br/>
      </w:r>
      <w:r>
        <w:t xml:space="preserve">OCD and I just start tweaking?</w:t>
      </w:r>
    </w:p>
    <w:p>
      <w:pPr>
        <w:pStyle w:val="a2"/>
      </w:pPr>
      <w:r>
        <w:rPr>
          <w:b/>
          <w:bCs/>
        </w:rPr>
        <w:t xml:space="preserve">ricardo communod</w:t>
      </w:r>
      <w:r>
        <w:br/>
      </w:r>
      <w:r>
        <w:t xml:space="preserve">And then you lose track of time. The quality of the material is not there because you’re focusing on the minor things. The problem is that if you make it black and white with no design, nothing with only focusing on the message and the content, then the customer will not like it.</w:t>
      </w:r>
    </w:p>
    <w:p>
      <w:pPr>
        <w:pStyle w:val="a2"/>
      </w:pPr>
      <w:r>
        <w:rPr>
          <w:b/>
          <w:bCs/>
        </w:rPr>
        <w:t xml:space="preserve">Ei Lin</w:t>
      </w:r>
      <w:r>
        <w:br/>
      </w:r>
      <w:r>
        <w:t xml:space="preserve">It’s boring, so that part is exactly important.</w:t>
      </w:r>
    </w:p>
    <w:p>
      <w:pPr>
        <w:pStyle w:val="a2"/>
      </w:pPr>
      <w:r>
        <w:rPr>
          <w:b/>
          <w:bCs/>
        </w:rPr>
        <w:t xml:space="preserve">Ei Lin</w:t>
      </w:r>
      <w:r>
        <w:br/>
      </w:r>
      <w:r>
        <w:t xml:space="preserve">But you see, now we did a market competitive intelligence on coming like we shared on the global scale. It’s getting a lot of attraction because it was beautifully done by an AI tool that is able to make a nice graphic.</w:t>
      </w:r>
    </w:p>
    <w:p>
      <w:pPr>
        <w:pStyle w:val="a2"/>
      </w:pPr>
      <w:r>
        <w:rPr>
          <w:b/>
          <w:bCs/>
        </w:rPr>
        <w:t xml:space="preserve">ricardo communod</w:t>
      </w:r>
      <w:r>
        <w:br/>
      </w:r>
      <w:r>
        <w:t xml:space="preserve">Summarizing all my data on Camin in a very proper way.</w:t>
      </w:r>
    </w:p>
    <w:p>
      <w:pPr>
        <w:pStyle w:val="a2"/>
      </w:pPr>
      <w:r>
        <w:rPr>
          <w:b/>
          <w:bCs/>
        </w:rPr>
        <w:t xml:space="preserve">Ei Lin</w:t>
      </w:r>
      <w:r>
        <w:br/>
      </w:r>
      <w:r>
        <w:t xml:space="preserve">I haven’t seen it. Where is it? A show. Is there no impact on the show? Yeah.</w:t>
      </w:r>
    </w:p>
    <w:p>
      <w:pPr>
        <w:pStyle w:val="a2"/>
      </w:pPr>
      <w:r>
        <w:rPr>
          <w:b/>
          <w:bCs/>
        </w:rPr>
        <w:t xml:space="preserve">Ei Lin</w:t>
      </w:r>
      <w:r>
        <w:br/>
      </w:r>
      <w:r>
        <w:t xml:space="preserve">Also to navigate.</w:t>
      </w:r>
    </w:p>
    <w:p>
      <w:pPr>
        <w:pStyle w:val="a2"/>
      </w:pPr>
      <w:r>
        <w:rPr>
          <w:b/>
          <w:bCs/>
        </w:rPr>
        <w:t xml:space="preserve">ricardo communod</w:t>
      </w:r>
      <w:r>
        <w:br/>
      </w:r>
      <w:r>
        <w:t xml:space="preserve">Shared, then you look under market intelligence.</w:t>
      </w:r>
    </w:p>
    <w:p>
      <w:pPr>
        <w:pStyle w:val="a2"/>
      </w:pPr>
      <w:r>
        <w:rPr>
          <w:b/>
          <w:bCs/>
        </w:rPr>
        <w:t xml:space="preserve">ricardo communod</w:t>
      </w:r>
      <w:r>
        <w:br/>
      </w:r>
      <w:r>
        <w:t xml:space="preserve">Specialty competitors coming. Coming analysis here we have all the teams and we have I think it’s this one, no, it shouldn’t be the last one.</w:t>
      </w:r>
    </w:p>
    <w:p>
      <w:pPr>
        <w:pStyle w:val="a2"/>
      </w:pPr>
      <w:r>
        <w:rPr>
          <w:b/>
          <w:bCs/>
        </w:rPr>
        <w:t xml:space="preserve">Ei Lin</w:t>
      </w:r>
      <w:r>
        <w:br/>
      </w:r>
      <w:r>
        <w:t xml:space="preserve">Wow, where did you get all that information? Employee list as well.</w:t>
      </w:r>
    </w:p>
    <w:p>
      <w:pPr>
        <w:pStyle w:val="a2"/>
      </w:pPr>
      <w:r>
        <w:rPr>
          <w:b/>
          <w:bCs/>
        </w:rPr>
        <w:t xml:space="preserve">ricardo communod</w:t>
      </w:r>
      <w:r>
        <w:br/>
      </w:r>
      <w:r>
        <w:t xml:space="preserve">From I used PI freaking tool. Look what is it? Where did you find the data?</w:t>
      </w:r>
    </w:p>
    <w:p>
      <w:pPr>
        <w:pStyle w:val="a2"/>
      </w:pPr>
      <w:r>
        <w:rPr>
          <w:b/>
          <w:bCs/>
        </w:rPr>
        <w:t xml:space="preserve">Ei Lin</w:t>
      </w:r>
      <w:r>
        <w:br/>
      </w:r>
      <w:r>
        <w:t xml:space="preserve">List of employees from LinkedIn.</w:t>
      </w:r>
    </w:p>
    <w:p>
      <w:pPr>
        <w:pStyle w:val="a2"/>
      </w:pPr>
      <w:r>
        <w:rPr>
          <w:b/>
          <w:bCs/>
        </w:rPr>
        <w:t xml:space="preserve">ricardo communod</w:t>
      </w:r>
      <w:r>
        <w:br/>
      </w:r>
      <w:r>
        <w:t xml:space="preserve">People with their position and the country where they are. We found more than a hundred people. The others are hidden because we are filtering under Singapore only. Only people with their current position. In some cases, without the name because it was hidden. But this one I did it thanks to AI. We are marketing competitive intelligence. Is this one? Let me see if it is this one, because now I lost completely the memory. Here.</w:t>
      </w:r>
    </w:p>
    <w:p>
      <w:pPr>
        <w:pStyle w:val="a2"/>
      </w:pPr>
      <w:r>
        <w:rPr>
          <w:b/>
          <w:bCs/>
        </w:rPr>
        <w:t xml:space="preserve">ricardo communod</w:t>
      </w:r>
      <w:r>
        <w:br/>
      </w:r>
      <w:r>
        <w:t xml:space="preserve">It’s been fine-tuned a little bit as well, but the backbone of everything has been done. You see, North East Asia, South East Asia, all these names have been done with minor pictures here and there. This will be the way coming at this year’s sale.</w:t>
      </w:r>
    </w:p>
    <w:p>
      <w:pPr>
        <w:pStyle w:val="a2"/>
      </w:pPr>
      <w:r>
        <w:rPr>
          <w:b/>
          <w:bCs/>
        </w:rPr>
        <w:t xml:space="preserve">Ei Lin</w:t>
      </w:r>
      <w:r>
        <w:br/>
      </w:r>
      <w:r>
        <w:t xml:space="preserve">You got the sales numbers?</w:t>
      </w:r>
    </w:p>
    <w:p>
      <w:pPr>
        <w:pStyle w:val="a2"/>
      </w:pPr>
      <w:r>
        <w:rPr>
          <w:b/>
          <w:bCs/>
        </w:rPr>
        <w:t xml:space="preserve">ricardo communod</w:t>
      </w:r>
      <w:r>
        <w:br/>
      </w:r>
      <w:r>
        <w:t xml:space="preserve">We have an estimate of sales numbers as well from the sales team. It’s a huge amount of work. This is where we’re going to have the split for certain countries like Indonesia. We had the oldest split in minimum sales revenue in twenty four.</w:t>
      </w:r>
    </w:p>
    <w:p>
      <w:pPr>
        <w:pStyle w:val="a2"/>
      </w:pPr>
      <w:r>
        <w:rPr>
          <w:b/>
          <w:bCs/>
        </w:rPr>
        <w:t xml:space="preserve">Ei Lin</w:t>
      </w:r>
      <w:r>
        <w:br/>
      </w:r>
      <w:r>
        <w:t xml:space="preserve">This reminds me, all this input data can we make sense of it? Put it into some.</w:t>
      </w:r>
    </w:p>
    <w:p>
      <w:pPr>
        <w:pStyle w:val="a2"/>
      </w:pPr>
      <w:r>
        <w:rPr>
          <w:b/>
          <w:bCs/>
        </w:rPr>
        <w:t xml:space="preserve">ricardo communod</w:t>
      </w:r>
      <w:r>
        <w:br/>
      </w:r>
      <w:r>
        <w:t xml:space="preserve">Absolutely.</w:t>
      </w:r>
    </w:p>
    <w:p>
      <w:pPr>
        <w:pStyle w:val="a2"/>
      </w:pPr>
      <w:r>
        <w:rPr>
          <w:b/>
          <w:bCs/>
        </w:rPr>
        <w:t xml:space="preserve">Ei Lin</w:t>
      </w:r>
      <w:r>
        <w:br/>
      </w:r>
      <w:r>
        <w:t xml:space="preserve">Oh no, that’s awesome.</w:t>
      </w:r>
    </w:p>
    <w:p>
      <w:pPr>
        <w:pStyle w:val="a2"/>
      </w:pPr>
      <w:r>
        <w:rPr>
          <w:b/>
          <w:bCs/>
        </w:rPr>
        <w:t xml:space="preserve">ricardo communod</w:t>
      </w:r>
      <w:r>
        <w:br/>
      </w:r>
      <w:r>
        <w:t xml:space="preserve">It’s one of the next right. How did you do this?</w:t>
      </w:r>
    </w:p>
    <w:p>
      <w:pPr>
        <w:pStyle w:val="a2"/>
      </w:pPr>
      <w:r>
        <w:rPr>
          <w:b/>
          <w:bCs/>
        </w:rPr>
        <w:t xml:space="preserve">Ei Lin</w:t>
      </w:r>
      <w:r>
        <w:br/>
      </w:r>
      <w:r>
        <w:t xml:space="preserve">How do you know who is reporting to whom?</w:t>
      </w:r>
    </w:p>
    <w:p>
      <w:pPr>
        <w:pStyle w:val="a2"/>
      </w:pPr>
      <w:r>
        <w:rPr>
          <w:b/>
          <w:bCs/>
        </w:rPr>
        <w:t xml:space="preserve">ricardo communod</w:t>
      </w:r>
      <w:r>
        <w:br/>
      </w:r>
      <w:r>
        <w:t xml:space="preserve">Just estimate.</w:t>
      </w:r>
    </w:p>
    <w:p>
      <w:pPr>
        <w:pStyle w:val="a2"/>
      </w:pPr>
      <w:r>
        <w:rPr>
          <w:b/>
          <w:bCs/>
        </w:rPr>
        <w:t xml:space="preserve">Ei Lin</w:t>
      </w:r>
      <w:r>
        <w:br/>
      </w:r>
      <w:r>
        <w:t xml:space="preserve">Just by the title.</w:t>
      </w:r>
    </w:p>
    <w:p>
      <w:pPr>
        <w:pStyle w:val="a2"/>
      </w:pPr>
      <w:r>
        <w:rPr>
          <w:b/>
          <w:bCs/>
        </w:rPr>
        <w:t xml:space="preserve">ricardo communod</w:t>
      </w:r>
      <w:r>
        <w:br/>
      </w:r>
      <w:r>
        <w:t xml:space="preserve">A little bit. And then we have Ishan and Vish. Vish. There were both here. So we know that the sales leadership is still in this one product is in this one. So look at that they have in Singapore versus.</w:t>
      </w:r>
    </w:p>
    <w:p>
      <w:pPr>
        <w:pStyle w:val="a2"/>
      </w:pPr>
      <w:r>
        <w:rPr>
          <w:b/>
          <w:bCs/>
        </w:rPr>
        <w:t xml:space="preserve">ricardo communod</w:t>
      </w:r>
      <w:r>
        <w:br/>
      </w:r>
      <w:r>
        <w:t xml:space="preserve">Life everything is here. We have even the production facilities here. It’s a huge market.</w:t>
      </w:r>
    </w:p>
    <w:p>
      <w:pPr>
        <w:pStyle w:val="a2"/>
      </w:pPr>
      <w:r>
        <w:rPr>
          <w:b/>
          <w:bCs/>
        </w:rPr>
        <w:t xml:space="preserve">Ei Lin</w:t>
      </w:r>
      <w:r>
        <w:br/>
      </w:r>
      <w:r>
        <w:t xml:space="preserve">This is an interesting project. The market intelligence, right, the Excel file and all that. You can filter.</w:t>
      </w:r>
    </w:p>
    <w:p>
      <w:pPr>
        <w:pStyle w:val="a2"/>
      </w:pPr>
      <w:r>
        <w:rPr>
          <w:b/>
          <w:bCs/>
        </w:rPr>
        <w:t xml:space="preserve">ricardo communod</w:t>
      </w:r>
      <w:r>
        <w:br/>
      </w:r>
      <w:r>
        <w:t xml:space="preserve">But what happened is that now I can.</w:t>
      </w:r>
    </w:p>
    <w:p>
      <w:pPr>
        <w:pStyle w:val="a2"/>
      </w:pPr>
      <w:r>
        <w:rPr>
          <w:b/>
          <w:bCs/>
        </w:rPr>
        <w:t xml:space="preserve">Ei Lin</w:t>
      </w:r>
      <w:r>
        <w:br/>
      </w:r>
      <w:r>
        <w:t xml:space="preserve">Turn that into some kind of a report.</w:t>
      </w:r>
    </w:p>
    <w:p>
      <w:pPr>
        <w:pStyle w:val="a2"/>
      </w:pPr>
      <w:r>
        <w:rPr>
          <w:b/>
          <w:bCs/>
        </w:rPr>
        <w:t xml:space="preserve">ricardo communod</w:t>
      </w:r>
      <w:r>
        <w:br/>
      </w:r>
      <w:r>
        <w:t xml:space="preserve">What we can get is Husgurt from the Middle East is asking Daniel to develop for them an automation, a cleaning automation. The automation will clean all the import data, summarize it and create a dashboard for it. If he can do that, then we can leverage on our side as well. Maybe we top up a little bit, and we can get it even for our countries. The dashboard will be linked to year by year, or anything basically, anything so we can use it anyone and in any way we want. It’s as a report.</w:t>
      </w:r>
    </w:p>
    <w:p>
      <w:pPr>
        <w:pStyle w:val="a2"/>
      </w:pPr>
      <w:r>
        <w:rPr>
          <w:b/>
          <w:bCs/>
        </w:rPr>
        <w:t xml:space="preserve">Ei Lin</w:t>
      </w:r>
      <w:r>
        <w:br/>
      </w:r>
      <w:r>
        <w:t xml:space="preserve">That would be helpful.</w:t>
      </w:r>
    </w:p>
    <w:p>
      <w:pPr>
        <w:pStyle w:val="a2"/>
      </w:pPr>
      <w:r>
        <w:rPr>
          <w:b/>
          <w:bCs/>
        </w:rPr>
        <w:t xml:space="preserve">ricardo communod</w:t>
      </w:r>
      <w:r>
        <w:br/>
      </w:r>
      <w:r>
        <w:t xml:space="preserve">As a report, I don’t know what we can do. Those are only numbers.</w:t>
      </w:r>
    </w:p>
    <w:p>
      <w:pPr>
        <w:pStyle w:val="a2"/>
      </w:pPr>
      <w:r>
        <w:rPr>
          <w:b/>
          <w:bCs/>
        </w:rPr>
        <w:t xml:space="preserve">Ei Lin</w:t>
      </w:r>
      <w:r>
        <w:br/>
      </w:r>
      <w:r>
        <w:t xml:space="preserve">So.</w:t>
      </w:r>
    </w:p>
    <w:p>
      <w:pPr>
        <w:pStyle w:val="a2"/>
      </w:pPr>
      <w:r>
        <w:rPr>
          <w:b/>
          <w:bCs/>
        </w:rPr>
        <w:t xml:space="preserve">Ei Lin</w:t>
      </w:r>
      <w:r>
        <w:br/>
      </w:r>
      <w:r>
        <w:t xml:space="preserve">That would be good because Vietnam and I think Indonesia, you do get import stats.</w:t>
      </w:r>
    </w:p>
    <w:p>
      <w:pPr>
        <w:pStyle w:val="a2"/>
      </w:pPr>
      <w:r>
        <w:rPr>
          <w:b/>
          <w:bCs/>
        </w:rPr>
        <w:t xml:space="preserve">ricardo communod</w:t>
      </w:r>
      <w:r>
        <w:br/>
      </w:r>
      <w:r>
        <w:t xml:space="preserve">Indonesia we have import stats</w:t>
      </w:r>
    </w:p>
    <w:p>
      <w:pPr>
        <w:pStyle w:val="a2"/>
      </w:pPr>
      <w:r>
        <w:rPr>
          <w:b/>
          <w:bCs/>
        </w:rPr>
        <w:t xml:space="preserve">Ei Lin</w:t>
      </w:r>
      <w:r>
        <w:br/>
      </w:r>
      <w:r>
        <w:t xml:space="preserve">Philippine, Vietnam we have Philippine as well.</w:t>
      </w:r>
    </w:p>
    <w:p>
      <w:pPr>
        <w:pStyle w:val="a2"/>
      </w:pPr>
      <w:r>
        <w:rPr>
          <w:b/>
          <w:bCs/>
        </w:rPr>
        <w:t xml:space="preserve">ricardo communod</w:t>
      </w:r>
      <w:r>
        <w:br/>
      </w:r>
      <w:r>
        <w:t xml:space="preserve">Philippine is the most accurate among all. Philippine is very accurate. Vietnam is quite accurate as well, but there are a lot of shadow prices. Filipino, everything is reliable because</w:t>
      </w:r>
    </w:p>
    <w:p>
      <w:pPr>
        <w:pStyle w:val="a2"/>
      </w:pPr>
      <w:r>
        <w:rPr>
          <w:b/>
          <w:bCs/>
        </w:rPr>
        <w:t xml:space="preserve">Ei Lin</w:t>
      </w:r>
      <w:r>
        <w:br/>
      </w:r>
      <w:r>
        <w:t xml:space="preserve">They sell to distributors.</w:t>
      </w:r>
    </w:p>
    <w:p>
      <w:pPr>
        <w:pStyle w:val="a2"/>
      </w:pPr>
      <w:r>
        <w:rPr>
          <w:b/>
          <w:bCs/>
        </w:rPr>
        <w:t xml:space="preserve">ricardo communod</w:t>
      </w:r>
      <w:r>
        <w:br/>
      </w:r>
      <w:r>
        <w:t xml:space="preserve">So most of them as well. Once it’s imported.</w:t>
      </w:r>
    </w:p>
    <w:p>
      <w:pPr>
        <w:pStyle w:val="a2"/>
      </w:pPr>
      <w:r>
        <w:rPr>
          <w:b/>
          <w:bCs/>
        </w:rPr>
        <w:t xml:space="preserve">Ei Lin</w:t>
      </w:r>
      <w:r>
        <w:br/>
      </w:r>
      <w:r>
        <w:t xml:space="preserve">There’s two distributors, so they can’t hide if they have their own entity; they can hide the price.</w:t>
      </w:r>
    </w:p>
    <w:p>
      <w:pPr>
        <w:pStyle w:val="a2"/>
      </w:pPr>
      <w:r>
        <w:rPr>
          <w:b/>
          <w:bCs/>
        </w:rPr>
        <w:t xml:space="preserve">ricardo communod</w:t>
      </w:r>
      <w:r>
        <w:br/>
      </w:r>
      <w:r>
        <w:t xml:space="preserve">True correct.</w:t>
      </w:r>
    </w:p>
    <w:p>
      <w:pPr>
        <w:pStyle w:val="a2"/>
      </w:pPr>
      <w:r>
        <w:rPr>
          <w:b/>
          <w:bCs/>
        </w:rPr>
        <w:t xml:space="preserve">Ei Lin</w:t>
      </w:r>
      <w:r>
        <w:br/>
      </w:r>
      <w:r>
        <w:t xml:space="preserve">All right.</w:t>
      </w:r>
    </w:p>
    <w:p>
      <w:pPr>
        <w:pStyle w:val="a2"/>
      </w:pPr>
      <w:r>
        <w:rPr>
          <w:b/>
          <w:bCs/>
        </w:rPr>
        <w:t xml:space="preserve">Ei Lin</w:t>
      </w:r>
      <w:r>
        <w:br/>
      </w:r>
      <w:r>
        <w:t xml:space="preserve">Thank you for all your input.</w:t>
      </w:r>
    </w:p>
    <w:p>
      <w:pPr>
        <w:pStyle w:val="a2"/>
      </w:pPr>
      <w:r>
        <w:rPr>
          <w:b/>
          <w:bCs/>
        </w:rPr>
        <w:t xml:space="preserve">ricardo communod</w:t>
      </w:r>
      <w:r>
        <w:br/>
      </w:r>
      <w:r>
        <w:t xml:space="preserve">I will have the Boston.</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2026-04-21T08:42:12Z</dcterms:created>
  <dcterms:modified xsi:type="dcterms:W3CDTF">2026-04-21T08:42:12Z</dcterms:modified>
</cp:coreProperties>
</file>

<file path=docProps/custom.xml><?xml version="1.0" encoding="utf-8"?>
<Properties xmlns="http://schemas.openxmlformats.org/officeDocument/2006/custom-properties" xmlns:vt="http://schemas.openxmlformats.org/officeDocument/2006/docPropsVTypes"/>
</file>