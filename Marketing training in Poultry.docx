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kt-training-on-poultry"/>
    <w:p>
      <w:pPr>
        <w:pStyle w:val="1"/>
      </w:pPr>
      <w:r>
        <w:t xml:space="preserve">MKT training on Poultry</w:t>
      </w:r>
    </w:p>
    <w:bookmarkStart w:id="20" w:name="Xfe0dee5112e81f820b4dcc69903f42e672f837d"/>
    <w:p>
      <w:pPr>
        <w:pStyle w:val="6"/>
      </w:pPr>
      <w:r>
        <w:t xml:space="preserve">2026-03-12 10:04:40</w:t>
      </w:r>
    </w:p>
    <w:p>
      <w:pPr>
        <w:pStyle w:val="FirstParagraph"/>
      </w:pPr>
      <w:r>
        <w:rPr>
          <w:b/>
          <w:bCs/>
        </w:rPr>
        <w:t xml:space="preserve">ricardo communod</w:t>
      </w:r>
      <w:r>
        <w:br/>
      </w:r>
      <w:r>
        <w:t xml:space="preserve">I’m recording the meeting so I can save the note. The idea is plain and simple: to review the training that we need to do with Danny. The reason is because, as you know, because of the AI governance, we have been limited in externalizing different tools that we can use and so on. But at the same time.</w:t>
      </w:r>
    </w:p>
    <w:p>
      <w:pPr>
        <w:pStyle w:val="a2"/>
      </w:pPr>
      <w:r>
        <w:rPr>
          <w:b/>
          <w:bCs/>
        </w:rPr>
        <w:t xml:space="preserve">ricardo communod</w:t>
      </w:r>
      <w:r>
        <w:br/>
      </w:r>
      <w:r>
        <w:t xml:space="preserve">I don’t want to limit too much our opportunity. How it works, what I am trying to figure out with Danny and with each of us is based on what we need to do, based on what tool we have access to. What would be the best training that we can set up? And on the other side, given the fact that many of us are not coming from a marketing background, what is some extra knowledge linked to marketing that we could really benefit from if we can get people that do this as a job to share with us? In terms of information and everything. So I had a first meeting with Aline already.</w:t>
      </w:r>
    </w:p>
    <w:p>
      <w:pPr>
        <w:pStyle w:val="a2"/>
      </w:pPr>
      <w:r>
        <w:rPr>
          <w:b/>
          <w:bCs/>
        </w:rPr>
        <w:t xml:space="preserve">ricardo communod</w:t>
      </w:r>
      <w:r>
        <w:br/>
      </w:r>
      <w:r>
        <w:t xml:space="preserve">I will have a meeting with Claire tomorrow as well. And then I will have a meeting with Antoine after I and Patrick are doing the same job with the marketing lead. Because I’m expecting that each of us has different outcomes that we need to create different types of work and different types of data input that we use to create our work. So prepare, here, what is it? Totally free discussion about what we, what you think will be needed. What kind of activity you are doing the most that are taking up time from you. That you would like, a tool in this case could be Copilot or anything else.</w:t>
      </w:r>
    </w:p>
    <w:p>
      <w:pPr>
        <w:pStyle w:val="a2"/>
      </w:pPr>
      <w:r>
        <w:rPr>
          <w:b/>
          <w:bCs/>
        </w:rPr>
        <w:t xml:space="preserve">ricardo communod</w:t>
      </w:r>
      <w:r>
        <w:br/>
      </w:r>
      <w:r>
        <w:t xml:space="preserve">Could really help you to improve the quality of your work, the deliverable that you actually create. What is something that you would like to put in place only if we are actually able to deliver?</w:t>
      </w:r>
    </w:p>
    <w:p>
      <w:pPr>
        <w:pStyle w:val="a2"/>
      </w:pPr>
      <w:r>
        <w:rPr>
          <w:b/>
          <w:bCs/>
        </w:rPr>
        <w:t xml:space="preserve">Vish</w:t>
      </w:r>
      <w:r>
        <w:br/>
      </w:r>
      <w:r>
        <w:t xml:space="preserve">The first constraint, as you said, would be regarding the co-pilot not being fully available to us. We need clarity on that, whether firstly to what extent or at least if it can be extended to the regional team to expand it completely. So we can use the complete use of AI, the pro versions or anything.</w:t>
      </w:r>
    </w:p>
    <w:p>
      <w:pPr>
        <w:pStyle w:val="a2"/>
      </w:pPr>
      <w:r>
        <w:rPr>
          <w:b/>
          <w:bCs/>
        </w:rPr>
        <w:t xml:space="preserve">ricardo communod</w:t>
      </w:r>
      <w:r>
        <w:br/>
      </w:r>
      <w:r>
        <w:t xml:space="preserve">So this one is first thing.</w:t>
      </w:r>
    </w:p>
    <w:p>
      <w:pPr>
        <w:pStyle w:val="a2"/>
      </w:pPr>
      <w:r>
        <w:rPr>
          <w:b/>
          <w:bCs/>
        </w:rPr>
        <w:t xml:space="preserve">Vish</w:t>
      </w:r>
      <w:r>
        <w:br/>
      </w:r>
      <w:r>
        <w:t xml:space="preserve">That’s the first thing. So based on that I can say how it’s helpful for me. The first thing is in terms of the AI using the data, it could be something as I am just creating a situation because this is what I hear. For example, there is data already. Say you invoice the things or there is an open order or anything like that. It already comes in a format where we already see. You know what’s happening. How is the sale happening?</w:t>
      </w:r>
    </w:p>
    <w:p>
      <w:pPr>
        <w:pStyle w:val="a2"/>
      </w:pPr>
      <w:r>
        <w:rPr>
          <w:b/>
          <w:bCs/>
        </w:rPr>
        <w:t xml:space="preserve">Vish</w:t>
      </w:r>
      <w:r>
        <w:br/>
      </w:r>
      <w:r>
        <w:t xml:space="preserve">Where is kind of a gap that we need to intervene like that, and then it’s there in the dashboard already. Instead of waiting for the monthly business review or anything to understand the data, we already have that early beforehand. As soon as a month end is over, we have all those things. We have the data, and from that we can actually deduce what was there and those things. This way, from the NBR point of view as a marketing and sales support, everything will be more precise in what we want to talk about and discuss because otherwise, we are just discovering things when we are there in the meeting. It’s not really updating us on other things.</w:t>
      </w:r>
    </w:p>
    <w:p>
      <w:pPr>
        <w:pStyle w:val="a2"/>
      </w:pPr>
      <w:r>
        <w:rPr>
          <w:b/>
          <w:bCs/>
        </w:rPr>
        <w:t xml:space="preserve">Vish</w:t>
      </w:r>
      <w:r>
        <w:br/>
      </w:r>
      <w:r>
        <w:t xml:space="preserve">That would be helping us a lot in terms of</w:t>
      </w:r>
    </w:p>
    <w:p>
      <w:pPr>
        <w:pStyle w:val="a2"/>
      </w:pPr>
      <w:r>
        <w:rPr>
          <w:b/>
          <w:bCs/>
        </w:rPr>
        <w:t xml:space="preserve">ricardo communod</w:t>
      </w:r>
      <w:r>
        <w:br/>
      </w:r>
      <w:r>
        <w:t xml:space="preserve">So something that would help us a lot is collecting and having more visibility of the real data coming from the field, instead of waiting for the monthly business review. Correct?</w:t>
      </w:r>
    </w:p>
    <w:p>
      <w:pPr>
        <w:pStyle w:val="a2"/>
      </w:pPr>
      <w:r>
        <w:rPr>
          <w:b/>
          <w:bCs/>
        </w:rPr>
        <w:t xml:space="preserve">Vish</w:t>
      </w:r>
      <w:r>
        <w:br/>
      </w:r>
      <w:r>
        <w:t xml:space="preserve">Of course, this one earlier we could have been doing it, but now because we don’t want to open up with the AI and all those things. So I’m saying, how about just limiting it to some of the users? At least not for everyone. At least maybe it could be just restricted to say, for example, the marketing team. But how will I actually help it? I’m just saying this because that could actually help us too. The data is already there, right? It’s connected to the BI and all those things. So is it possible to explore this option?</w:t>
      </w:r>
    </w:p>
    <w:p>
      <w:pPr>
        <w:pStyle w:val="a2"/>
      </w:pPr>
      <w:r>
        <w:rPr>
          <w:b/>
          <w:bCs/>
        </w:rPr>
        <w:t xml:space="preserve">ricardo communod</w:t>
      </w:r>
      <w:r>
        <w:br/>
      </w:r>
      <w:r>
        <w:t xml:space="preserve">It’s fully brainstorming because it’s something they don’t have any limitation. It’s something that I see in the industry, not in our industry, but elsewhere where they’re using AI and all those things to reduce this kind of work. The data is already there, and it’s the process that we need to refine. That’s my point again, looking at it, and each one will be very skewed in terms of.</w:t>
      </w:r>
    </w:p>
    <w:p>
      <w:pPr>
        <w:pStyle w:val="a2"/>
      </w:pPr>
      <w:r>
        <w:rPr>
          <w:b/>
          <w:bCs/>
        </w:rPr>
        <w:t xml:space="preserve">Vish</w:t>
      </w:r>
      <w:r>
        <w:br/>
      </w:r>
      <w:r>
        <w:t xml:space="preserve">Understanding the data and doing the interpretation, whereas when this is done, it’s eliminating a lot of steps, making it easy. It’s all really there. For example, there could be a format which talks about what’s happening in the quarter and what’s the landing? And we see what the gap looks like. Then it’s very easy for us to go back. It’s not really from the marketing per se from our rules, but it’s actually helping us to be more precise when we do marketing. Support for the team to see what exactly we can do. So that’s one thing in terms of the data. And if we can have the promotion or at least if it’s possible to give a few people full use. For example, not us. But at least two directors, for example, say Michael Lee or someone at the top level to have those data, and then they can actually give us.</w:t>
      </w:r>
    </w:p>
    <w:p>
      <w:pPr>
        <w:pStyle w:val="a2"/>
      </w:pPr>
      <w:r>
        <w:rPr>
          <w:b/>
          <w:bCs/>
        </w:rPr>
        <w:t xml:space="preserve">Vish</w:t>
      </w:r>
      <w:r>
        <w:br/>
      </w:r>
      <w:r>
        <w:t xml:space="preserve">So this is what is there, and you can refine. And this is the data that is there, and you can interpret. And all those things. It will help us in a way instead of constantly asking everyone what’s happening at this because everyone has the same data.</w:t>
      </w:r>
    </w:p>
    <w:p>
      <w:pPr>
        <w:pStyle w:val="a2"/>
      </w:pPr>
      <w:r>
        <w:rPr>
          <w:b/>
          <w:bCs/>
        </w:rPr>
        <w:t xml:space="preserve">ricardo communod</w:t>
      </w:r>
      <w:r>
        <w:br/>
      </w:r>
      <w:r>
        <w:t xml:space="preserve">Of course.</w:t>
      </w:r>
    </w:p>
    <w:p>
      <w:pPr>
        <w:pStyle w:val="a2"/>
      </w:pPr>
      <w:r>
        <w:rPr>
          <w:b/>
          <w:bCs/>
        </w:rPr>
        <w:t xml:space="preserve">Vish</w:t>
      </w:r>
      <w:r>
        <w:br/>
      </w:r>
      <w:r>
        <w:t xml:space="preserve">So that’s one part.</w:t>
      </w:r>
    </w:p>
    <w:p>
      <w:pPr>
        <w:pStyle w:val="a2"/>
      </w:pPr>
      <w:r>
        <w:rPr>
          <w:b/>
          <w:bCs/>
        </w:rPr>
        <w:t xml:space="preserve">ricardo communod</w:t>
      </w:r>
      <w:r>
        <w:br/>
      </w:r>
      <w:r>
        <w:t xml:space="preserve">Now we need to. Because this one will be specifically focused on Danny as well and on the money that we have already spent. We need to focus more on that kind of activity.</w:t>
      </w:r>
    </w:p>
    <w:p>
      <w:pPr>
        <w:pStyle w:val="a2"/>
      </w:pPr>
      <w:r>
        <w:rPr>
          <w:b/>
          <w:bCs/>
        </w:rPr>
        <w:t xml:space="preserve">Vish</w:t>
      </w:r>
      <w:r>
        <w:br/>
      </w:r>
      <w:r>
        <w:t xml:space="preserve">Now we’re coming to the marketing yes to the Danny specific. So far in the trading that we see it’s like first of all, it’s very, very fast and I sort of feel like the marketing that they as you, he is very much like it’s a hardcore marketing that they’re talking about because we are doing a very general role. We are doing the RCM role, we are doing the sales support and all those things. So in a way it’s good but then what he is teaching is a very, very core marketing. Like you know, there’s already a lot of things that’s well defined and I’m sure you know they’re really going to.</w:t>
      </w:r>
    </w:p>
    <w:p>
      <w:pPr>
        <w:pStyle w:val="a2"/>
      </w:pPr>
      <w:r>
        <w:rPr>
          <w:b/>
          <w:bCs/>
        </w:rPr>
        <w:t xml:space="preserve">Vish</w:t>
      </w:r>
      <w:r>
        <w:br/>
      </w:r>
      <w:r>
        <w:t xml:space="preserve">Marketing, it’s very, very clear when they add all those details, and it’s very easy to churn the data and come out. The thing that we have to check is probably at your level or at the global level. He could be aligning things like what’s expected at least from the global side.</w:t>
      </w:r>
    </w:p>
    <w:p>
      <w:pPr>
        <w:pStyle w:val="a2"/>
      </w:pPr>
      <w:r>
        <w:rPr>
          <w:b/>
          <w:bCs/>
        </w:rPr>
        <w:t xml:space="preserve">ricardo communod</w:t>
      </w:r>
      <w:r>
        <w:br/>
      </w:r>
      <w:r>
        <w:t xml:space="preserve">What are the kinds of this one we cannot do it at the moment.</w:t>
      </w:r>
    </w:p>
    <w:p>
      <w:pPr>
        <w:pStyle w:val="a2"/>
      </w:pPr>
      <w:r>
        <w:rPr>
          <w:b/>
          <w:bCs/>
        </w:rPr>
        <w:t xml:space="preserve">Vish</w:t>
      </w:r>
      <w:r>
        <w:br/>
      </w:r>
      <w:r>
        <w:t xml:space="preserve">So it’s not going to the field.</w:t>
      </w:r>
    </w:p>
    <w:p>
      <w:pPr>
        <w:pStyle w:val="a2"/>
      </w:pPr>
      <w:r>
        <w:rPr>
          <w:b/>
          <w:bCs/>
        </w:rPr>
        <w:t xml:space="preserve">ricardo communod</w:t>
      </w:r>
      <w:r>
        <w:br/>
      </w:r>
      <w:r>
        <w:t xml:space="preserve">We need to focus on our current situation in EPAC.</w:t>
      </w:r>
    </w:p>
    <w:p>
      <w:pPr>
        <w:pStyle w:val="a2"/>
      </w:pPr>
      <w:r>
        <w:rPr>
          <w:b/>
          <w:bCs/>
        </w:rPr>
        <w:t xml:space="preserve">Vish</w:t>
      </w:r>
      <w:r>
        <w:br/>
      </w:r>
      <w:r>
        <w:t xml:space="preserve">So is it possible, first you can define to him instead of having all of us together, you can define exactly saying what’s happening. For example, you take your category itself. And then define with him, work with him. And then slowly, maybe you can have a session with us to understand before going to him. Then it’s very clear. You can have a discussion, and he can then set expectations of what needs to be trained for us. Because I feel right now, he’s coming from generally what’s happening in other industry and very core marketing. The big gap is that he’s not understanding what are the things that are there in us and how we need to narrow that gap.</w:t>
      </w:r>
    </w:p>
    <w:p>
      <w:pPr>
        <w:pStyle w:val="a2"/>
      </w:pPr>
      <w:r>
        <w:rPr>
          <w:b/>
          <w:bCs/>
        </w:rPr>
        <w:t xml:space="preserve">Vish</w:t>
      </w:r>
      <w:r>
        <w:br/>
      </w:r>
      <w:r>
        <w:t xml:space="preserve">When we are talking about all those things we are planning in the meeting, like all those kinds of things, I think we need some time.</w:t>
      </w:r>
    </w:p>
    <w:p>
      <w:pPr>
        <w:pStyle w:val="a2"/>
      </w:pPr>
      <w:r>
        <w:rPr>
          <w:b/>
          <w:bCs/>
        </w:rPr>
        <w:t xml:space="preserve">ricardo communod</w:t>
      </w:r>
      <w:r>
        <w:br/>
      </w:r>
      <w:r>
        <w:t xml:space="preserve">Actually align.</w:t>
      </w:r>
    </w:p>
    <w:p>
      <w:pPr>
        <w:pStyle w:val="a2"/>
      </w:pPr>
      <w:r>
        <w:rPr>
          <w:b/>
          <w:bCs/>
        </w:rPr>
        <w:t xml:space="preserve">Vish</w:t>
      </w:r>
      <w:r>
        <w:br/>
      </w:r>
      <w:r>
        <w:t xml:space="preserve">On actually what he’s trying to say and what it means by a lot of those definitions.</w:t>
      </w:r>
    </w:p>
    <w:p>
      <w:pPr>
        <w:pStyle w:val="a2"/>
      </w:pPr>
      <w:r>
        <w:rPr>
          <w:b/>
          <w:bCs/>
        </w:rPr>
        <w:t xml:space="preserve">ricardo communod</w:t>
      </w:r>
      <w:r>
        <w:br/>
      </w:r>
      <w:r>
        <w:t xml:space="preserve">This one I noticed as well. We discussed it the fact that there are</w:t>
      </w:r>
    </w:p>
    <w:p>
      <w:pPr>
        <w:pStyle w:val="a2"/>
      </w:pPr>
      <w:r>
        <w:rPr>
          <w:b/>
          <w:bCs/>
        </w:rPr>
        <w:t xml:space="preserve">ricardo communod</w:t>
      </w:r>
      <w:r>
        <w:br/>
      </w:r>
      <w:r>
        <w:t xml:space="preserve">All this part of the definition that he has created. In order to give you a little bit of perspective, while designing the training with him, I used my categories as an example to see. On his side, he wanted to create a tool, he wanted to show us a platform where we could automate the whole process of doing something. The problem is that we cannot now upload all our documents or things on that platform in order to create the deliverable. It could be a full email campaign, a full podcast series, a full video series of explanation.</w:t>
      </w:r>
    </w:p>
    <w:p>
      <w:pPr>
        <w:pStyle w:val="a2"/>
      </w:pPr>
      <w:r>
        <w:rPr>
          <w:b/>
          <w:bCs/>
        </w:rPr>
        <w:t xml:space="preserve">ricardo communod</w:t>
      </w:r>
      <w:r>
        <w:br/>
      </w:r>
      <w:r>
        <w:t xml:space="preserve">A full, I don’t know, something. This is the gap that came in when the AI governance came out. For one in his mind, there is the idea of helping us off instead of teaching us how to build the tool and what is each part of it. He wanted to build the tool and then make us able to use it. He said,</w:t>
      </w:r>
      <w:r>
        <w:t xml:space="preserve"> </w:t>
      </w:r>
      <w:r>
        <w:t xml:space="preserve">“It doesn’t in this era of AI and so on, it doesn’t make so much sense on learning every single step of how things work. It’s better if you learn how to use it and you start producing the things.”</w:t>
      </w:r>
      <w:r>
        <w:t xml:space="preserve"> </w:t>
      </w:r>
      <w:r>
        <w:t xml:space="preserve">This was his idea behind, and that’s the form that he shared with us that time.</w:t>
      </w:r>
    </w:p>
    <w:p>
      <w:pPr>
        <w:pStyle w:val="a2"/>
      </w:pPr>
      <w:r>
        <w:rPr>
          <w:b/>
          <w:bCs/>
        </w:rPr>
        <w:t xml:space="preserve">ricardo communod</w:t>
      </w:r>
      <w:r>
        <w:br/>
      </w:r>
      <w:r>
        <w:t xml:space="preserve">You filling all these things, I have already created the prompt. From the prompt itself, the output will come out. I agree with you that in that case, asking us to fill in the form in that particular session was really a waste. It was not the right thing to do. But at the same time, some of the things that were there were not really clear to us. Why? Because we don’t have the marketing background. So what I understand what you mentioned right now is that maybe a session on defining all the aspects of the marketing from a big picture point of view, in order to ensure that all of us speak the same language could be a valid point. Totally agree.</w:t>
      </w:r>
    </w:p>
    <w:p>
      <w:pPr>
        <w:pStyle w:val="a2"/>
      </w:pPr>
      <w:r>
        <w:rPr>
          <w:b/>
          <w:bCs/>
        </w:rPr>
        <w:t xml:space="preserve">Vish</w:t>
      </w:r>
      <w:r>
        <w:br/>
      </w:r>
      <w:r>
        <w:t xml:space="preserve">I think instead of because we understand it’s a lot of crunching the data. And also, he is short of time and things like that, so rather I think first he can discuss with you. Very much dedicated, and also one of the AMLs. Yes. So make them as a key, like training the trainer.</w:t>
      </w:r>
    </w:p>
    <w:p>
      <w:pPr>
        <w:pStyle w:val="a2"/>
      </w:pPr>
      <w:r>
        <w:rPr>
          <w:b/>
          <w:bCs/>
        </w:rPr>
        <w:t xml:space="preserve">ricardo communod</w:t>
      </w:r>
      <w:r>
        <w:br/>
      </w:r>
      <w:r>
        <w:t xml:space="preserve">Yeah yeah yeah yeah.</w:t>
      </w:r>
    </w:p>
    <w:p>
      <w:pPr>
        <w:pStyle w:val="a2"/>
      </w:pPr>
      <w:r>
        <w:rPr>
          <w:b/>
          <w:bCs/>
        </w:rPr>
        <w:t xml:space="preserve">Vish</w:t>
      </w:r>
      <w:r>
        <w:br/>
      </w:r>
      <w:r>
        <w:t xml:space="preserve">And then you have to explain about this thing. He needs not be there to explain all the things.</w:t>
      </w:r>
    </w:p>
    <w:p>
      <w:pPr>
        <w:pStyle w:val="a2"/>
      </w:pPr>
      <w:r>
        <w:rPr>
          <w:b/>
          <w:bCs/>
        </w:rPr>
        <w:t xml:space="preserve">ricardo communod</w:t>
      </w:r>
      <w:r>
        <w:br/>
      </w:r>
      <w:r>
        <w:t xml:space="preserve">The basics can be done by us internally.</w:t>
      </w:r>
    </w:p>
    <w:p>
      <w:pPr>
        <w:pStyle w:val="a2"/>
      </w:pPr>
      <w:r>
        <w:rPr>
          <w:b/>
          <w:bCs/>
        </w:rPr>
        <w:t xml:space="preserve">Vish</w:t>
      </w:r>
      <w:r>
        <w:br/>
      </w:r>
      <w:r>
        <w:t xml:space="preserve">So that sort of narrows the gap between what he’s expecting and what we can do. The really good thing is that what I really liked about the session is that there is already a good framework to it. So that framework is a good start. It’s a good foundation to build on. But of course, the thing is we have to make it more aligned to the SDGs.</w:t>
      </w:r>
    </w:p>
    <w:p>
      <w:pPr>
        <w:pStyle w:val="a2"/>
      </w:pPr>
      <w:r>
        <w:rPr>
          <w:b/>
          <w:bCs/>
        </w:rPr>
        <w:t xml:space="preserve">ricardo communod</w:t>
      </w:r>
      <w:r>
        <w:br/>
      </w:r>
      <w:r>
        <w:t xml:space="preserve">That one totally agree. So now imagine that you have. Now what I would like to come up with this time is.</w:t>
      </w:r>
    </w:p>
    <w:p>
      <w:pPr>
        <w:pStyle w:val="a2"/>
      </w:pPr>
      <w:r>
        <w:rPr>
          <w:b/>
          <w:bCs/>
        </w:rPr>
        <w:t xml:space="preserve">ricardo communod</w:t>
      </w:r>
      <w:r>
        <w:br/>
      </w:r>
      <w:r>
        <w:t xml:space="preserve">Let’s say all the system, all the tool will work. What would be the list of action and the list of material that you would start preparing to boost your marketing work on poetry.</w:t>
      </w:r>
    </w:p>
    <w:p>
      <w:pPr>
        <w:pStyle w:val="a2"/>
      </w:pPr>
      <w:r>
        <w:rPr>
          <w:b/>
          <w:bCs/>
        </w:rPr>
        <w:t xml:space="preserve">Vish</w:t>
      </w:r>
      <w:r>
        <w:br/>
      </w:r>
      <w:r>
        <w:t xml:space="preserve">I think where I can start is from the campaign side of it. Firstly, if I look from the region point of view, I would say, how can I make it more effective in terms of external communication? Like sending out the campaign. That’s mostly about how we reached out to the.</w:t>
      </w:r>
    </w:p>
    <w:p>
      <w:pPr>
        <w:pStyle w:val="a2"/>
      </w:pPr>
      <w:r>
        <w:rPr>
          <w:b/>
          <w:bCs/>
        </w:rPr>
        <w:t xml:space="preserve">Vish</w:t>
      </w:r>
      <w:r>
        <w:br/>
      </w:r>
      <w:r>
        <w:t xml:space="preserve">To the external audience. These are the main points and then I can go into detail.</w:t>
      </w:r>
    </w:p>
    <w:p>
      <w:pPr>
        <w:pStyle w:val="a2"/>
      </w:pPr>
      <w:r>
        <w:rPr>
          <w:b/>
          <w:bCs/>
        </w:rPr>
        <w:t xml:space="preserve">ricardo communod</w:t>
      </w:r>
      <w:r>
        <w:br/>
      </w:r>
      <w:r>
        <w:t xml:space="preserve">We go one by one, we go deep.</w:t>
      </w:r>
    </w:p>
    <w:p>
      <w:pPr>
        <w:pStyle w:val="a2"/>
      </w:pPr>
      <w:r>
        <w:rPr>
          <w:b/>
          <w:bCs/>
        </w:rPr>
        <w:t xml:space="preserve">Vish</w:t>
      </w:r>
      <w:r>
        <w:br/>
      </w:r>
      <w:r>
        <w:t xml:space="preserve">The next point is how we can make it more engaging with our sales team. Because right now my observation is that we do all these things, we do all the hard work of refining the campaigns and everything, but I really don’t follow what the engagement is or what the communication is that’s happening. How engaging are these, that’s happening, not in real time but at least are they really delivering it or is it just some discussions happening? Or I’m not able to have that visibility on a weekly basis. Sometimes I feel like when we.</w:t>
      </w:r>
    </w:p>
    <w:p>
      <w:pPr>
        <w:pStyle w:val="a2"/>
      </w:pPr>
      <w:r>
        <w:rPr>
          <w:b/>
          <w:bCs/>
        </w:rPr>
        <w:t xml:space="preserve">Vish</w:t>
      </w:r>
      <w:r>
        <w:br/>
      </w:r>
      <w:r>
        <w:t xml:space="preserve">First, launched the campaign. I was enthusiastic. I was having a weekly meeting, so the feedback was that we were having too many meetings and feedback sessions. So we cut down on it. I’m not understanding how we have to be very engaged in terms of getting this feedback.</w:t>
      </w:r>
    </w:p>
    <w:p>
      <w:pPr>
        <w:pStyle w:val="a2"/>
      </w:pPr>
      <w:r>
        <w:rPr>
          <w:b/>
          <w:bCs/>
        </w:rPr>
        <w:t xml:space="preserve">ricardo communod</w:t>
      </w:r>
      <w:r>
        <w:br/>
      </w:r>
      <w:r>
        <w:t xml:space="preserve">Actually, the engaging part of the sales team is really a very good point.</w:t>
      </w:r>
    </w:p>
    <w:p>
      <w:pPr>
        <w:pStyle w:val="a2"/>
      </w:pPr>
      <w:r>
        <w:rPr>
          <w:b/>
          <w:bCs/>
        </w:rPr>
        <w:t xml:space="preserve">Vish</w:t>
      </w:r>
      <w:r>
        <w:br/>
      </w:r>
      <w:r>
        <w:t xml:space="preserve">So it could be that. They’re getting too overwhelmed. How can we make the training more fun and help them to actually use this communication to start communicating with the customers? The challenge here is that it’s very overwhelming for them. Think about it: if I have a campaign, Antoine has a campaign, Aileen has a campaign.</w:t>
      </w:r>
    </w:p>
    <w:p>
      <w:pPr>
        <w:pStyle w:val="a2"/>
      </w:pPr>
      <w:r>
        <w:rPr>
          <w:b/>
          <w:bCs/>
        </w:rPr>
        <w:t xml:space="preserve">Vish</w:t>
      </w:r>
      <w:r>
        <w:br/>
      </w:r>
      <w:r>
        <w:t xml:space="preserve">Claire is having a campaign, so all these things are being driven together. How can we get more?</w:t>
      </w:r>
    </w:p>
    <w:p>
      <w:pPr>
        <w:pStyle w:val="a2"/>
      </w:pPr>
      <w:r>
        <w:rPr>
          <w:b/>
          <w:bCs/>
        </w:rPr>
        <w:t xml:space="preserve">ricardo communod</w:t>
      </w:r>
      <w:r>
        <w:br/>
      </w:r>
      <w:r>
        <w:t xml:space="preserve">If I give you my point of view: How can we as a marketing team reach our external audience without overwhelming the sales team?</w:t>
      </w:r>
    </w:p>
    <w:p>
      <w:pPr>
        <w:pStyle w:val="a2"/>
      </w:pPr>
      <w:r>
        <w:rPr>
          <w:b/>
          <w:bCs/>
        </w:rPr>
        <w:t xml:space="preserve">Vish</w:t>
      </w:r>
      <w:r>
        <w:br/>
      </w:r>
      <w:r>
        <w:t xml:space="preserve">That’s all, Mike.</w:t>
      </w:r>
    </w:p>
    <w:p>
      <w:pPr>
        <w:pStyle w:val="a2"/>
      </w:pPr>
      <w:r>
        <w:rPr>
          <w:b/>
          <w:bCs/>
        </w:rPr>
        <w:t xml:space="preserve">ricardo communod</w:t>
      </w:r>
      <w:r>
        <w:br/>
      </w:r>
      <w:r>
        <w:t xml:space="preserve">That would be my target of why I would like to do this. How can we create content? Can we reach the audience so that the audience will reach out to sales? We basically cut one step. That would be the whole thing. Let’s say that you are able to do that, what type of material? What type of audience? How would you, in your mind, reach out to the audience with what type of material? What would you like to create?</w:t>
      </w:r>
    </w:p>
    <w:p>
      <w:pPr>
        <w:pStyle w:val="a2"/>
      </w:pPr>
      <w:r>
        <w:rPr>
          <w:b/>
          <w:bCs/>
        </w:rPr>
        <w:t xml:space="preserve">Vish</w:t>
      </w:r>
      <w:r>
        <w:br/>
      </w:r>
      <w:r>
        <w:t xml:space="preserve">So coming back to the audiences. I think from my experience, very good engagement has been the emailers.</w:t>
      </w:r>
    </w:p>
    <w:p>
      <w:pPr>
        <w:pStyle w:val="a2"/>
      </w:pPr>
      <w:r>
        <w:rPr>
          <w:b/>
          <w:bCs/>
        </w:rPr>
        <w:t xml:space="preserve">ricardo communod</w:t>
      </w:r>
      <w:r>
        <w:br/>
      </w:r>
      <w:r>
        <w:t xml:space="preserve">Emailers. Perfect.</w:t>
      </w:r>
    </w:p>
    <w:p>
      <w:pPr>
        <w:pStyle w:val="a2"/>
      </w:pPr>
      <w:r>
        <w:rPr>
          <w:b/>
          <w:bCs/>
        </w:rPr>
        <w:t xml:space="preserve">Vish</w:t>
      </w:r>
      <w:r>
        <w:br/>
      </w:r>
      <w:r>
        <w:t xml:space="preserve">But then it should be very specific to what I mean this is, decided by what the country team really requires at their end. While we push on a campaign, eventually what’s happening is the campaign is a good door opener. But it’s not always that they will talk about the campaign. The next step is to actually help them to be more precise in what kind of communication they want to target. To give an example, a very good example is this: The AGP Free Campaign.</w:t>
      </w:r>
    </w:p>
    <w:p>
      <w:pPr>
        <w:pStyle w:val="a2"/>
      </w:pPr>
      <w:r>
        <w:rPr>
          <w:b/>
          <w:bCs/>
        </w:rPr>
        <w:t xml:space="preserve">Vish</w:t>
      </w:r>
      <w:r>
        <w:br/>
      </w:r>
      <w:r>
        <w:t xml:space="preserve">So we started with the other campaigns, like the secure your performance and all those things. But that was a good goal opener. What really helped Malcolm to actually reach out with the products and all was a key matter. He specifically said,</w:t>
      </w:r>
      <w:r>
        <w:t xml:space="preserve"> </w:t>
      </w:r>
      <w:r>
        <w:t xml:space="preserve">“Okay, we have to do AGP pre campaign.”</w:t>
      </w:r>
      <w:r>
        <w:t xml:space="preserve"> </w:t>
      </w:r>
      <w:r>
        <w:t xml:space="preserve">We listened. We said initially, let’s have seminars. We’ll have very dedicated seminars. We’ll get them in a dedicated session or the customers and all those things, but the feedback is, no, if you want to drive a secure performance and all those things, it’s not going to happen. Why don’t we use the HBP free campaign? We went back, and we did all those very specific calculations and fine tuning and all those things. And we were able to do those emails. I think that emails make more sense. This is helping the team to actually reach out to the customer in a very official way at the same time.</w:t>
      </w:r>
    </w:p>
    <w:p>
      <w:pPr>
        <w:pStyle w:val="a2"/>
      </w:pPr>
      <w:r>
        <w:rPr>
          <w:b/>
          <w:bCs/>
        </w:rPr>
        <w:t xml:space="preserve">Vish</w:t>
      </w:r>
      <w:r>
        <w:br/>
      </w:r>
      <w:r>
        <w:t xml:space="preserve">Very, very specific to the customer, so that’s something. I wish I could like.</w:t>
      </w:r>
    </w:p>
    <w:p>
      <w:pPr>
        <w:pStyle w:val="a2"/>
      </w:pPr>
      <w:r>
        <w:rPr>
          <w:b/>
          <w:bCs/>
        </w:rPr>
        <w:t xml:space="preserve">ricardo communod</w:t>
      </w:r>
      <w:r>
        <w:br/>
      </w:r>
      <w:r>
        <w:t xml:space="preserve">Would you do more?</w:t>
      </w:r>
    </w:p>
    <w:p>
      <w:pPr>
        <w:pStyle w:val="a2"/>
      </w:pPr>
      <w:r>
        <w:rPr>
          <w:b/>
          <w:bCs/>
        </w:rPr>
        <w:t xml:space="preserve">Vish</w:t>
      </w:r>
      <w:r>
        <w:br/>
      </w:r>
      <w:r>
        <w:t xml:space="preserve">For example, say Helen comes to me and says,</w:t>
      </w:r>
      <w:r>
        <w:t xml:space="preserve"> </w:t>
      </w:r>
      <w:r>
        <w:t xml:space="preserve">“I need something related to ASF for my current customer who is targeting because there is some issue with the pilot.”</w:t>
      </w:r>
      <w:r>
        <w:t xml:space="preserve"> </w:t>
      </w:r>
      <w:r>
        <w:t xml:space="preserve">I say okay, key things through the AI, and it gives an output like an emailer with all the details about what needs to be done, and she can actually email it to her. It’s even better if they can do it, but of course that’s then. I would like to be overseeing if the communication is really right. So if this is possible where I can put in get an emailer.</w:t>
      </w:r>
    </w:p>
    <w:p>
      <w:pPr>
        <w:pStyle w:val="a2"/>
      </w:pPr>
      <w:r>
        <w:rPr>
          <w:b/>
          <w:bCs/>
        </w:rPr>
        <w:t xml:space="preserve">Vish</w:t>
      </w:r>
      <w:r>
        <w:br/>
      </w:r>
      <w:r>
        <w:t xml:space="preserve">Have you can send it. This is very precise for this particular customer’s name. We are coming to this communication as I miss you with your name as well, and she can just forward it.</w:t>
      </w:r>
    </w:p>
    <w:p>
      <w:pPr>
        <w:pStyle w:val="a2"/>
      </w:pPr>
      <w:r>
        <w:rPr>
          <w:b/>
          <w:bCs/>
        </w:rPr>
        <w:t xml:space="preserve">ricardo communod</w:t>
      </w:r>
      <w:r>
        <w:br/>
      </w:r>
      <w:r>
        <w:t xml:space="preserve">This could be an option. Yes.</w:t>
      </w:r>
    </w:p>
    <w:p>
      <w:pPr>
        <w:pStyle w:val="a2"/>
      </w:pPr>
      <w:r>
        <w:rPr>
          <w:b/>
          <w:bCs/>
        </w:rPr>
        <w:t xml:space="preserve">Vish</w:t>
      </w:r>
      <w:r>
        <w:br/>
      </w:r>
      <w:r>
        <w:t xml:space="preserve">And in that, you can also include the product information, like very specifically product info, because usually what happens they send. They’re coming back asking, do we? What’s the brochure? What’s the course?</w:t>
      </w:r>
    </w:p>
    <w:p>
      <w:pPr>
        <w:pStyle w:val="a2"/>
      </w:pPr>
      <w:r>
        <w:rPr>
          <w:b/>
          <w:bCs/>
        </w:rPr>
        <w:t xml:space="preserve">ricardo communod</w:t>
      </w:r>
      <w:r>
        <w:br/>
      </w:r>
      <w:r>
        <w:t xml:space="preserve">If we have you want everything already flashed as a package. Problem description of the problem that they may have solution from a possible solution from a like the whole story, let’s say yes. Now let’s talk about design of it like what type of.</w:t>
      </w:r>
    </w:p>
    <w:p>
      <w:pPr>
        <w:pStyle w:val="a2"/>
      </w:pPr>
      <w:r>
        <w:rPr>
          <w:b/>
          <w:bCs/>
        </w:rPr>
        <w:t xml:space="preserve">ricardo communod</w:t>
      </w:r>
      <w:r>
        <w:br/>
      </w:r>
      <w:r>
        <w:t xml:space="preserve">Material, would you like to share with the customer? Only writing, images, videos, podcast. In your mind, what do you think you would like to give it a try?</w:t>
      </w:r>
    </w:p>
    <w:p>
      <w:pPr>
        <w:pStyle w:val="a2"/>
      </w:pPr>
      <w:r>
        <w:rPr>
          <w:b/>
          <w:bCs/>
        </w:rPr>
        <w:t xml:space="preserve">Vish</w:t>
      </w:r>
      <w:r>
        <w:br/>
      </w:r>
      <w:r>
        <w:t xml:space="preserve">That would be very specific. But in this case, for I, think usually the better engagement is with the PDFs. The information. So, that’s why I said it was like. Email us with the attachments to it.</w:t>
      </w:r>
    </w:p>
    <w:p>
      <w:pPr>
        <w:pStyle w:val="a2"/>
      </w:pPr>
      <w:r>
        <w:rPr>
          <w:b/>
          <w:bCs/>
        </w:rPr>
        <w:t xml:space="preserve">ricardo communod</w:t>
      </w:r>
      <w:r>
        <w:br/>
      </w:r>
      <w:r>
        <w:t xml:space="preserve">Channel of communication, how would you like to reach out to your customer?</w:t>
      </w:r>
    </w:p>
    <w:p>
      <w:pPr>
        <w:pStyle w:val="a2"/>
      </w:pPr>
      <w:r>
        <w:rPr>
          <w:b/>
          <w:bCs/>
        </w:rPr>
        <w:t xml:space="preserve">Vish</w:t>
      </w:r>
      <w:r>
        <w:br/>
      </w:r>
      <w:r>
        <w:t xml:space="preserve">But it’s regarding what give me an example.</w:t>
      </w:r>
    </w:p>
    <w:p>
      <w:pPr>
        <w:pStyle w:val="a2"/>
      </w:pPr>
      <w:r>
        <w:rPr>
          <w:b/>
          <w:bCs/>
        </w:rPr>
        <w:t xml:space="preserve">ricardo communod</w:t>
      </w:r>
      <w:r>
        <w:br/>
      </w:r>
      <w:r>
        <w:t xml:space="preserve">Depending on for instance.</w:t>
      </w:r>
    </w:p>
    <w:p>
      <w:pPr>
        <w:pStyle w:val="a2"/>
      </w:pPr>
      <w:r>
        <w:rPr>
          <w:b/>
          <w:bCs/>
        </w:rPr>
        <w:t xml:space="preserve">ricardo communod</w:t>
      </w:r>
      <w:r>
        <w:br/>
      </w:r>
      <w:r>
        <w:t xml:space="preserve">Emailer is one way of reaching out to the customer. Do you have other ways that you would like to reach out to your customers?</w:t>
      </w:r>
    </w:p>
    <w:p>
      <w:pPr>
        <w:pStyle w:val="a2"/>
      </w:pPr>
      <w:r>
        <w:rPr>
          <w:b/>
          <w:bCs/>
        </w:rPr>
        <w:t xml:space="preserve">Vish</w:t>
      </w:r>
      <w:r>
        <w:br/>
      </w:r>
      <w:r>
        <w:t xml:space="preserve">It’s like if you have to make a noise in the market, then of course it’s good to have LinkedIn.</w:t>
      </w:r>
    </w:p>
    <w:p>
      <w:pPr>
        <w:pStyle w:val="a2"/>
      </w:pPr>
      <w:r>
        <w:rPr>
          <w:b/>
          <w:bCs/>
        </w:rPr>
        <w:t xml:space="preserve">Vish</w:t>
      </w:r>
      <w:r>
        <w:br/>
      </w:r>
      <w:r>
        <w:t xml:space="preserve">Information and. It’s like I said. That’s like the first reach reaching out to the customer is a very gentle way, and of course the next step would be like the sales follow up with these things, but sometimes I feel it’s like this. The communication is not being very seamless. Global is doing one thing. They’re doing the communication. They’re doing LinkedIn and those things. What I try to do my best is like repost it. Use AI large unit and say okay, try to make it more engaging, make it more viral than all these things. He does its work. It’s already being done, but how can we make it better is where he’s looking at engagement on CSD team. That’s something I need to brainstorm as well. We all need to.</w:t>
      </w:r>
    </w:p>
    <w:p>
      <w:pPr>
        <w:pStyle w:val="a2"/>
      </w:pPr>
      <w:r>
        <w:rPr>
          <w:b/>
          <w:bCs/>
        </w:rPr>
        <w:t xml:space="preserve">Vish</w:t>
      </w:r>
      <w:r>
        <w:br/>
      </w:r>
      <w:r>
        <w:t xml:space="preserve">Together, a headset because you know the thing is we shouldn’t be doing each one very different. I think as a region, we should do all something that’s very, very expected frequency. Very much trying to fit in, like together, rather than just being too random.</w:t>
      </w:r>
    </w:p>
    <w:p>
      <w:pPr>
        <w:pStyle w:val="a2"/>
      </w:pPr>
      <w:r>
        <w:rPr>
          <w:b/>
          <w:bCs/>
        </w:rPr>
        <w:t xml:space="preserve">ricardo communod</w:t>
      </w:r>
      <w:r>
        <w:br/>
      </w:r>
      <w:r>
        <w:t xml:space="preserve">I agree. I agree.</w:t>
      </w:r>
    </w:p>
    <w:p>
      <w:pPr>
        <w:pStyle w:val="a2"/>
      </w:pPr>
      <w:r>
        <w:rPr>
          <w:b/>
          <w:bCs/>
        </w:rPr>
        <w:t xml:space="preserve">ricardo communod</w:t>
      </w:r>
      <w:r>
        <w:br/>
      </w:r>
      <w:r>
        <w:t xml:space="preserve">An example from Eileen, she said that a way for her to reach their customer is through local advertisement. In the local magazine, for instance. In few local magazines, depending on if they are end user or if they are producer, aqua fit producer. Then they will read different type of magazine.</w:t>
      </w:r>
    </w:p>
    <w:p>
      <w:pPr>
        <w:pStyle w:val="a2"/>
      </w:pPr>
      <w:r>
        <w:rPr>
          <w:b/>
          <w:bCs/>
        </w:rPr>
        <w:t xml:space="preserve">Vish</w:t>
      </w:r>
      <w:r>
        <w:br/>
      </w:r>
      <w:r>
        <w:t xml:space="preserve">That’s not really looking at the AI strategy. That’s also depending on the budget as well.</w:t>
      </w:r>
    </w:p>
    <w:p>
      <w:pPr>
        <w:pStyle w:val="a2"/>
      </w:pPr>
      <w:r>
        <w:rPr>
          <w:b/>
          <w:bCs/>
        </w:rPr>
        <w:t xml:space="preserve">ricardo communod</w:t>
      </w:r>
      <w:r>
        <w:br/>
      </w:r>
      <w:r>
        <w:t xml:space="preserve">It means that for instance, is not an AI strategy in terms of where you position where you publish. It will become AI strategy in how often you can actually create that content because if we automate the whole process, we can give Aileen the chance to one idea that she has. I want to know what there is into the market. Create a summary and then link the information of my solution based on the current situation that is happening into the market. This one, you can automate. You get a tool that is collecting all the information from the market relevant in that particular area. You have the material from our old technical multiple technical things, and she said,</w:t>
      </w:r>
      <w:r>
        <w:t xml:space="preserve"> </w:t>
      </w:r>
      <w:r>
        <w:t xml:space="preserve">“Oh, one problem that she has is that.”</w:t>
      </w:r>
    </w:p>
    <w:p>
      <w:pPr>
        <w:pStyle w:val="a2"/>
      </w:pPr>
      <w:r>
        <w:rPr>
          <w:b/>
          <w:bCs/>
        </w:rPr>
        <w:t xml:space="preserve">ricardo communod</w:t>
      </w:r>
      <w:r>
        <w:br/>
      </w:r>
      <w:r>
        <w:t xml:space="preserve">She wants to transform all the technical material that she has into a PowerPoint or into less scientific, but still technical material that she would like to publish more and more. This one is not done now because it requires time and effort. This one is where the AI actually steps in, automating all this process.</w:t>
      </w:r>
    </w:p>
    <w:p>
      <w:pPr>
        <w:pStyle w:val="a2"/>
      </w:pPr>
      <w:r>
        <w:rPr>
          <w:b/>
          <w:bCs/>
        </w:rPr>
        <w:t xml:space="preserve">Vish</w:t>
      </w:r>
      <w:r>
        <w:br/>
      </w:r>
      <w:r>
        <w:t xml:space="preserve">For me, that’s a good point. Also, very specifically the PPTs. I know if we can have a better way of creating PPT to be better. Because it’s still the same info and all those things. And sometimes it’s like we’re just fine tuning the pictures and all those things. I think we can automate that; that could be more helpful as well.</w:t>
      </w:r>
    </w:p>
    <w:p>
      <w:pPr>
        <w:pStyle w:val="a2"/>
      </w:pPr>
      <w:r>
        <w:rPr>
          <w:b/>
          <w:bCs/>
        </w:rPr>
        <w:t xml:space="preserve">ricardo communod</w:t>
      </w:r>
      <w:r>
        <w:br/>
      </w:r>
      <w:r>
        <w:t xml:space="preserve">Do you have</w:t>
      </w:r>
    </w:p>
    <w:p>
      <w:pPr>
        <w:pStyle w:val="a2"/>
      </w:pPr>
      <w:r>
        <w:rPr>
          <w:b/>
          <w:bCs/>
        </w:rPr>
        <w:t xml:space="preserve">ricardo communod</w:t>
      </w:r>
      <w:r>
        <w:br/>
      </w:r>
      <w:r>
        <w:t xml:space="preserve">What else? Is there something you’re not doing at the moment but would like to try and start doing, but you don’t do it now because of a lack of time, knowledge, technology, or something else?</w:t>
      </w:r>
    </w:p>
    <w:p>
      <w:pPr>
        <w:pStyle w:val="a2"/>
      </w:pPr>
      <w:r>
        <w:rPr>
          <w:b/>
          <w:bCs/>
        </w:rPr>
        <w:t xml:space="preserve">Vish</w:t>
      </w:r>
      <w:r>
        <w:br/>
      </w:r>
      <w:r>
        <w:t xml:space="preserve">I think this is something that we shared with Patrick. Yesterday or the day before yesterday.</w:t>
      </w:r>
    </w:p>
    <w:p>
      <w:pPr>
        <w:pStyle w:val="a2"/>
      </w:pPr>
      <w:r>
        <w:rPr>
          <w:b/>
          <w:bCs/>
        </w:rPr>
        <w:t xml:space="preserve">ricardo communod</w:t>
      </w:r>
      <w:r>
        <w:br/>
      </w:r>
      <w:r>
        <w:t xml:space="preserve">It was two days ago.</w:t>
      </w:r>
    </w:p>
    <w:p>
      <w:pPr>
        <w:pStyle w:val="a2"/>
      </w:pPr>
      <w:r>
        <w:rPr>
          <w:b/>
          <w:bCs/>
        </w:rPr>
        <w:t xml:space="preserve">Vish</w:t>
      </w:r>
      <w:r>
        <w:br/>
      </w:r>
      <w:r>
        <w:t xml:space="preserve">I like to have a dashboard about what is happening in the overall competitive landscape. The competitive landscape is doing something. One thing is if we see that trend that the market is following, we follow it. But also something that can help us to define for the next. We see this.</w:t>
      </w:r>
    </w:p>
    <w:p>
      <w:pPr>
        <w:pStyle w:val="a2"/>
      </w:pPr>
      <w:r>
        <w:rPr>
          <w:b/>
          <w:bCs/>
        </w:rPr>
        <w:t xml:space="preserve">Vish</w:t>
      </w:r>
      <w:r>
        <w:br/>
      </w:r>
      <w:r>
        <w:t xml:space="preserve">This is a possible trend that could be coming up and try to see how we can actually outsmart the competition. These are two things I like to have: looking at the competition and market trends.</w:t>
      </w:r>
    </w:p>
    <w:p>
      <w:pPr>
        <w:pStyle w:val="a2"/>
      </w:pPr>
      <w:r>
        <w:rPr>
          <w:b/>
          <w:bCs/>
        </w:rPr>
        <w:t xml:space="preserve">ricardo communod</w:t>
      </w:r>
      <w:r>
        <w:br/>
      </w:r>
      <w:r>
        <w:t xml:space="preserve">Saying.</w:t>
      </w:r>
    </w:p>
    <w:p>
      <w:pPr>
        <w:pStyle w:val="a2"/>
      </w:pPr>
      <w:r>
        <w:rPr>
          <w:b/>
          <w:bCs/>
        </w:rPr>
        <w:t xml:space="preserve">Vish</w:t>
      </w:r>
      <w:r>
        <w:br/>
      </w:r>
      <w:r>
        <w:t xml:space="preserve">That the tool is already there</w:t>
      </w:r>
    </w:p>
    <w:p>
      <w:pPr>
        <w:pStyle w:val="a2"/>
      </w:pPr>
      <w:r>
        <w:rPr>
          <w:b/>
          <w:bCs/>
        </w:rPr>
        <w:t xml:space="preserve">ricardo communod</w:t>
      </w:r>
      <w:r>
        <w:br/>
      </w:r>
      <w:r>
        <w:t xml:space="preserve">But it needs to be more refined. I gave the feedback that’s exactly what we are trying to do. We are trying to assess. The first version of what we came up with to make it better, to improve it, and to ensure that we actually use it and give us benefit. That’s the thing. Eileen was telling Ricardo the web scraping is very useful. Is there any way that we can maybe combine all the news that we are able to collect into something that later I can actually use in my material she wants for her sales team. She said I would love to.</w:t>
      </w:r>
    </w:p>
    <w:p>
      <w:pPr>
        <w:pStyle w:val="a2"/>
      </w:pPr>
      <w:r>
        <w:rPr>
          <w:b/>
          <w:bCs/>
        </w:rPr>
        <w:t xml:space="preserve">ricardo communod</w:t>
      </w:r>
      <w:r>
        <w:br/>
      </w:r>
      <w:r>
        <w:t xml:space="preserve">For her, for instance, instead of waiting for the sales team to come up with the information related to the price of the market and so on, she said,</w:t>
      </w:r>
      <w:r>
        <w:t xml:space="preserve"> </w:t>
      </w:r>
      <w:r>
        <w:t xml:space="preserve">“I should be the one providing this information, a report to the sales team with the trend of the prices, trend of availability, raw material and so on.”</w:t>
      </w:r>
    </w:p>
    <w:p>
      <w:pPr>
        <w:pStyle w:val="a2"/>
      </w:pPr>
      <w:r>
        <w:rPr>
          <w:b/>
          <w:bCs/>
        </w:rPr>
        <w:t xml:space="preserve">Vish</w:t>
      </w:r>
      <w:r>
        <w:br/>
      </w:r>
      <w:r>
        <w:t xml:space="preserve">Think that’s something which all categories will be looking at.</w:t>
      </w:r>
    </w:p>
    <w:p>
      <w:pPr>
        <w:pStyle w:val="a2"/>
      </w:pPr>
      <w:r>
        <w:rPr>
          <w:b/>
          <w:bCs/>
        </w:rPr>
        <w:t xml:space="preserve">ricardo communod</w:t>
      </w:r>
      <w:r>
        <w:br/>
      </w:r>
      <w:r>
        <w:t xml:space="preserve">Anything else that you’re working on that requires time, something that requires creativity, something that requires adaptation, something that requires new content creation that you’re struggling with, that you would like to do more but are not doing because of a lack of time, because there are so many more things that we are doing.</w:t>
      </w:r>
    </w:p>
    <w:p>
      <w:pPr>
        <w:pStyle w:val="a2"/>
      </w:pPr>
      <w:r>
        <w:rPr>
          <w:b/>
          <w:bCs/>
        </w:rPr>
        <w:t xml:space="preserve">Vish</w:t>
      </w:r>
      <w:r>
        <w:br/>
      </w:r>
      <w:r>
        <w:t xml:space="preserve">I mean that’s there, but it’s also aligning with what we see. There is a lot of things we can do, but we also need to be very aligned with what as edisu we are doing. Cause sometimes we are trying to change, but then you realize it’s not very well aligned from the global side. That’s why that’s the first thing. I said, correct if we have to do all these things. First, we need to open to the AI. So at least give the power to some people who are responsible. And then we have to start spreading from there. Otherwise, we might be doing a lot of things like I try to. Earlier, I was trying to do this kind of carousel kind of a thing in LinkedIn. But then sometimes it can backfire if it’s not very aligned to your strategies or anything right.</w:t>
      </w:r>
    </w:p>
    <w:p>
      <w:pPr>
        <w:pStyle w:val="a2"/>
      </w:pPr>
      <w:r>
        <w:rPr>
          <w:b/>
          <w:bCs/>
        </w:rPr>
        <w:t xml:space="preserve">Vish</w:t>
      </w:r>
      <w:r>
        <w:br/>
      </w:r>
      <w:r>
        <w:t xml:space="preserve">That’s why what I try to do right now is try to repost what’s coming from Elio’s side. It’s still official, but you’re trying to give some.</w:t>
      </w:r>
    </w:p>
    <w:p>
      <w:pPr>
        <w:pStyle w:val="a2"/>
      </w:pPr>
      <w:r>
        <w:rPr>
          <w:b/>
          <w:bCs/>
        </w:rPr>
        <w:t xml:space="preserve">ricardo communod</w:t>
      </w:r>
      <w:r>
        <w:br/>
      </w:r>
      <w:r>
        <w:t xml:space="preserve">Now you mentioned something very interesting about the carousel. What we can do if it is something where you want to position yourself? We can have a guideline from HQ on how the style of carousel must be. What is the language like? They give us that there is the guideline on AI. We can use it like we put it into the prompt. We put it into the system as guardrail. These are called guardrail. And output is going to match the guardrail requirement. But it’s going to create it automatically.</w:t>
      </w:r>
    </w:p>
    <w:p>
      <w:pPr>
        <w:pStyle w:val="a2"/>
      </w:pPr>
      <w:r>
        <w:rPr>
          <w:b/>
          <w:bCs/>
        </w:rPr>
        <w:t xml:space="preserve">Vish</w:t>
      </w:r>
      <w:r>
        <w:br/>
      </w:r>
      <w:r>
        <w:t xml:space="preserve">I think if you’re talking about this, we need this specifically from the global side. For these kinds of things as a region, you can give us the guidelines. This should be the format and things like that. Then they are free to tweak it and send it out in the market. So if you have those kinds of guidelines, it’s going to be more clear that it’s coming from ADUO.</w:t>
      </w:r>
    </w:p>
    <w:p>
      <w:pPr>
        <w:pStyle w:val="a2"/>
      </w:pPr>
      <w:r>
        <w:rPr>
          <w:b/>
          <w:bCs/>
        </w:rPr>
        <w:t xml:space="preserve">Vish</w:t>
      </w:r>
      <w:r>
        <w:br/>
      </w:r>
      <w:r>
        <w:t xml:space="preserve">And it will be very, very seamless kind of a thing. It’s a particular term for it, of course. At the same time, it’s easy for us to feel free under the guidelines. So we can do it and all things. And probably I think we need to have a session with the global on this part. It shouldn’t be just like an email saying, okay. This, but we really need to have a very serious session about it. So that everything is very, very clear. For instance</w:t>
      </w:r>
    </w:p>
    <w:p>
      <w:pPr>
        <w:pStyle w:val="a2"/>
      </w:pPr>
      <w:r>
        <w:rPr>
          <w:b/>
          <w:bCs/>
        </w:rPr>
        <w:t xml:space="preserve">ricardo communod</w:t>
      </w:r>
      <w:r>
        <w:br/>
      </w:r>
      <w:r>
        <w:t xml:space="preserve">Aline mentioned to me that she would love to have a video, like drawing, the technique of video creation with drawing to explain difficult concepts in an easy way that can be easily communicated during the presentation. For instance, or even in videos that we can add on our website. In this case, I identify with or Danny in this case, identify the type of design that we want to have as a DC region. In that case, it’s going to be our job to ask for the approval from HQ and say,</w:t>
      </w:r>
      <w:r>
        <w:t xml:space="preserve"> </w:t>
      </w:r>
      <w:r>
        <w:t xml:space="preserve">‘Guys, we would like to do this carousel video picture graphic drawings. Can you give us the okay so that once we start.’</w:t>
      </w:r>
    </w:p>
    <w:p>
      <w:pPr>
        <w:pStyle w:val="a2"/>
      </w:pPr>
      <w:r>
        <w:rPr>
          <w:b/>
          <w:bCs/>
        </w:rPr>
        <w:t xml:space="preserve">ricardo communod</w:t>
      </w:r>
      <w:r>
        <w:br/>
      </w:r>
      <w:r>
        <w:t xml:space="preserve">This format has been put in place as a guardrail. Then we can keep producing material. This is part of the enabler at this moment. Let’s say from you, I would like to get everything set, everything validated, everything aligned with HQ. What would you do?</w:t>
      </w:r>
    </w:p>
    <w:p>
      <w:pPr>
        <w:pStyle w:val="a2"/>
      </w:pPr>
      <w:r>
        <w:rPr>
          <w:b/>
          <w:bCs/>
        </w:rPr>
        <w:t xml:space="preserve">Vish</w:t>
      </w:r>
      <w:r>
        <w:br/>
      </w:r>
      <w:r>
        <w:t xml:space="preserve">Ah okay.</w:t>
      </w:r>
    </w:p>
    <w:p>
      <w:pPr>
        <w:pStyle w:val="a2"/>
      </w:pPr>
      <w:r>
        <w:rPr>
          <w:b/>
          <w:bCs/>
        </w:rPr>
        <w:t xml:space="preserve">Vish</w:t>
      </w:r>
      <w:r>
        <w:br/>
      </w:r>
      <w:r>
        <w:t xml:space="preserve">The first thing is about LinkedIn communication and in that we should see what is engaging more. This I still don’t know. What would be those things you call like carousel things like that. Which helps it to be more engaging and then use that as a more frequent way of communication. Because to me, I am blinded by reposting making it communicate more to the team. Is it carousel that’s making it more engaging? What kind of tool is actually helping to be more engaging? Even for that matter, these videos really helping because creating videos is not a small thing. You have to put a lot of effort. Even though there is, I was experimenting on notebook LLM. It creates videos, it creates podcast kind of a thing where people are talking. It’s all automated.</w:t>
      </w:r>
    </w:p>
    <w:p>
      <w:pPr>
        <w:pStyle w:val="a2"/>
      </w:pPr>
      <w:r>
        <w:rPr>
          <w:b/>
          <w:bCs/>
        </w:rPr>
        <w:t xml:space="preserve">Vish</w:t>
      </w:r>
      <w:r>
        <w:br/>
      </w:r>
      <w:r>
        <w:t xml:space="preserve">You just put the source, you get all those things. But to me, when I see the podcast and I see some of them, it’s not free. It becomes very not free. I mean people can listen for ten seconds and then don’t listen to it. But video is still more engaging when it’s like very basic. So is there a tool which will even be like a play version? We can have the AMLs who’s taking care of it, like one person who’s responsible for it, and we say okay, we need this kind of video and they develop the video for us.</w:t>
      </w:r>
    </w:p>
    <w:p>
      <w:pPr>
        <w:pStyle w:val="a2"/>
      </w:pPr>
      <w:r>
        <w:rPr>
          <w:b/>
          <w:bCs/>
        </w:rPr>
        <w:t xml:space="preserve">ricardo communod</w:t>
      </w:r>
      <w:r>
        <w:br/>
      </w:r>
      <w:r>
        <w:t xml:space="preserve">So he’s already part of the training where Patrick and Harold, both of them will be having one on one sessions on video and content creation, including video and image creation, to create our style that will later be adopted. Very high level, so then we can keep the message constant because if we create the same style in creating the video and creating the picture, everyone who sees that image will see it’s really coming from Adisio. Because after five, ten, twenty, thirty videos all done with the same style and all done the same way, it will become really valid and people will say, okay, this is really from Adisio.</w:t>
      </w:r>
    </w:p>
    <w:p>
      <w:pPr>
        <w:pStyle w:val="a2"/>
      </w:pPr>
      <w:r>
        <w:rPr>
          <w:b/>
          <w:bCs/>
        </w:rPr>
        <w:t xml:space="preserve">Vish</w:t>
      </w:r>
      <w:r>
        <w:br/>
      </w:r>
      <w:r>
        <w:t xml:space="preserve">If that’s already there, then I can go to the next step, which is we can have a podcast, a discussion. We have to understand what would be the reasonable frequency of doing these kinds of podcasts. Who can be your guest? For example, my idea is to talk generally about poultry.</w:t>
      </w:r>
    </w:p>
    <w:p>
      <w:pPr>
        <w:pStyle w:val="a2"/>
      </w:pPr>
      <w:r>
        <w:rPr>
          <w:b/>
          <w:bCs/>
        </w:rPr>
        <w:t xml:space="preserve">Vish</w:t>
      </w:r>
      <w:r>
        <w:br/>
      </w:r>
      <w:r>
        <w:t xml:space="preserve">And I am discussing and interviewing. This should be a very professional setup so that it can actually help create really good engagement with the customers as well. I am engaging with someone like a KOL and asking questions relevant to the industry. But of course, in a subtle way, you are connecting with the product.</w:t>
      </w:r>
    </w:p>
    <w:p>
      <w:pPr>
        <w:pStyle w:val="a2"/>
      </w:pPr>
      <w:r>
        <w:rPr>
          <w:b/>
          <w:bCs/>
        </w:rPr>
        <w:t xml:space="preserve">Ei Lin</w:t>
      </w:r>
      <w:r>
        <w:br/>
      </w:r>
      <w:r>
        <w:t xml:space="preserve">That’s a that’s that’s a total ask but.</w:t>
      </w:r>
    </w:p>
    <w:p>
      <w:pPr>
        <w:pStyle w:val="a2"/>
      </w:pPr>
      <w:r>
        <w:rPr>
          <w:b/>
          <w:bCs/>
        </w:rPr>
        <w:t xml:space="preserve">ricardo communod</w:t>
      </w:r>
      <w:r>
        <w:br/>
      </w:r>
      <w:r>
        <w:t xml:space="preserve">I’ll just put it down. I don’t think this one is something that we can include in, but I can try. If it is something that is relevant for you, for instance, linking is relevant or not?</w:t>
      </w:r>
    </w:p>
    <w:p>
      <w:pPr>
        <w:pStyle w:val="a2"/>
      </w:pPr>
      <w:r>
        <w:rPr>
          <w:b/>
          <w:bCs/>
        </w:rPr>
        <w:t xml:space="preserve">Vish</w:t>
      </w:r>
      <w:r>
        <w:br/>
      </w:r>
      <w:r>
        <w:t xml:space="preserve">It is relevant. It is? It is relevant.</w:t>
      </w:r>
    </w:p>
    <w:p>
      <w:pPr>
        <w:pStyle w:val="a2"/>
      </w:pPr>
      <w:r>
        <w:rPr>
          <w:b/>
          <w:bCs/>
        </w:rPr>
        <w:t xml:space="preserve">ricardo communod</w:t>
      </w:r>
      <w:r>
        <w:br/>
      </w:r>
      <w:r>
        <w:t xml:space="preserve">It is for you? It is for the product? It is for Adesio? For which one of them?</w:t>
      </w:r>
    </w:p>
    <w:p>
      <w:pPr>
        <w:pStyle w:val="a2"/>
      </w:pPr>
      <w:r>
        <w:rPr>
          <w:b/>
          <w:bCs/>
        </w:rPr>
        <w:t xml:space="preserve">Vish</w:t>
      </w:r>
      <w:r>
        <w:br/>
      </w:r>
      <w:r>
        <w:t xml:space="preserve">Usually I do it for Adesio too.</w:t>
      </w:r>
    </w:p>
    <w:p>
      <w:pPr>
        <w:pStyle w:val="a2"/>
      </w:pPr>
      <w:r>
        <w:rPr>
          <w:b/>
          <w:bCs/>
        </w:rPr>
        <w:t xml:space="preserve">ricardo communod</w:t>
      </w:r>
      <w:r>
        <w:br/>
      </w:r>
      <w:r>
        <w:t xml:space="preserve">Which customers are you approaching on LinkedIn and which customers are you not touching on LinkedIn?</w:t>
      </w:r>
    </w:p>
    <w:p>
      <w:pPr>
        <w:pStyle w:val="a2"/>
      </w:pPr>
      <w:r>
        <w:rPr>
          <w:b/>
          <w:bCs/>
        </w:rPr>
        <w:t xml:space="preserve">Vish</w:t>
      </w:r>
      <w:r>
        <w:br/>
      </w:r>
      <w:r>
        <w:t xml:space="preserve">I don’t approach any customers. It’s more about keeping the sharing alive. That’s why I said for me, I am very blinded to understand what is the content that actually keeps them engaged. So it’s like when Rishi is sharing, is what I am trying to share with my thoughts so that you know the people around me. My customers are looking at it. I see that there is a lot of views, but I don’t know what exactly is how they are engaging.</w:t>
      </w:r>
    </w:p>
    <w:p>
      <w:pPr>
        <w:pStyle w:val="a2"/>
      </w:pPr>
      <w:r>
        <w:rPr>
          <w:b/>
          <w:bCs/>
        </w:rPr>
        <w:t xml:space="preserve">ricardo communod</w:t>
      </w:r>
      <w:r>
        <w:br/>
      </w:r>
      <w:r>
        <w:t xml:space="preserve">Aileen told me Ricardo, for me for her for Aqua. Linkedin is totally useless. It’s useless because it doesn’t reach their target audience.</w:t>
      </w:r>
    </w:p>
    <w:p>
      <w:pPr>
        <w:pStyle w:val="a2"/>
      </w:pPr>
      <w:r>
        <w:rPr>
          <w:b/>
          <w:bCs/>
        </w:rPr>
        <w:t xml:space="preserve">Vish</w:t>
      </w:r>
      <w:r>
        <w:br/>
      </w:r>
      <w:r>
        <w:t xml:space="preserve">That’s a very broad way. LinkedIn is a very broad way, but it’s not something you can ignore. LinkedIn as well because the first thing that I see is, for example, when I meet a customer. Usually, I think they scan the QR code which is linked to my LinkedIn. And I see my profile views are going high. So they are actually looking at what I am trying to repost. That’s what I am trying to say that this is where I am making my engagement. So it’s not like I am reaching out to them directly, but it’s very much like a general saying that you are actually.</w:t>
      </w:r>
    </w:p>
    <w:p>
      <w:pPr>
        <w:pStyle w:val="a2"/>
      </w:pPr>
      <w:r>
        <w:rPr>
          <w:b/>
          <w:bCs/>
        </w:rPr>
        <w:t xml:space="preserve">Vish</w:t>
      </w:r>
      <w:r>
        <w:br/>
      </w:r>
      <w:r>
        <w:t xml:space="preserve">Talking to a person who is in the industry and who’s actually posting a lot of content. I’m sure even with Irene’s case, people are actually looking at who she is, what she’s doing, and what kind of information she’s sharing. That’s what I’m trying to say. We have to be on LinkedIn but make it more relevant.</w:t>
      </w:r>
    </w:p>
    <w:p>
      <w:pPr>
        <w:pStyle w:val="a2"/>
      </w:pPr>
      <w:r>
        <w:rPr>
          <w:b/>
          <w:bCs/>
        </w:rPr>
        <w:t xml:space="preserve">ricardo communod</w:t>
      </w:r>
      <w:r>
        <w:br/>
      </w:r>
      <w:r>
        <w:t xml:space="preserve">LinkedIn is definitely strong for it.</w:t>
      </w:r>
    </w:p>
    <w:p>
      <w:pPr>
        <w:pStyle w:val="a2"/>
      </w:pPr>
      <w:r>
        <w:rPr>
          <w:b/>
          <w:bCs/>
        </w:rPr>
        <w:t xml:space="preserve">ricardo communod</w:t>
      </w:r>
      <w:r>
        <w:br/>
      </w:r>
      <w:r>
        <w:t xml:space="preserve">Infographic. Elin was mentioning that one of the things that she likes the most now is creating very nice infographics. What about for your categories, for your poetry marketing?</w:t>
      </w:r>
    </w:p>
    <w:p>
      <w:pPr>
        <w:pStyle w:val="a2"/>
      </w:pPr>
      <w:r>
        <w:rPr>
          <w:b/>
          <w:bCs/>
        </w:rPr>
        <w:t xml:space="preserve">Vish</w:t>
      </w:r>
      <w:r>
        <w:br/>
      </w:r>
      <w:r>
        <w:t xml:space="preserve">I create my own infographic and everything. So that’s why I said one of</w:t>
      </w:r>
    </w:p>
    <w:p>
      <w:pPr>
        <w:pStyle w:val="a2"/>
      </w:pPr>
      <w:r>
        <w:rPr>
          <w:b/>
          <w:bCs/>
        </w:rPr>
        <w:t xml:space="preserve">Vish</w:t>
      </w:r>
      <w:r>
        <w:br/>
      </w:r>
      <w:r>
        <w:t xml:space="preserve">It was a carousel where I created an infographic for many, many. I think it was almost like ten pages. It was all infographic which was created by Gemini, and we just posted it as a carousel.</w:t>
      </w:r>
    </w:p>
    <w:p>
      <w:pPr>
        <w:pStyle w:val="a2"/>
      </w:pPr>
      <w:r>
        <w:rPr>
          <w:b/>
          <w:bCs/>
        </w:rPr>
        <w:t xml:space="preserve">ricardo communod</w:t>
      </w:r>
      <w:r>
        <w:br/>
      </w:r>
      <w:r>
        <w:t xml:space="preserve">Now this is all very general. Let’s say now that you have access to all these everything has been framed. Everything has been defined and so on. How often would you start posting? Given that let’s say, for LinkedIn, Danny is definitely an expert in it. He will be able to give us the whole framework on how often to post, what type of content. The diversity of content and everything. So he will be able to tell us that one. In terms of the rest in terms of the email.</w:t>
      </w:r>
    </w:p>
    <w:p>
      <w:pPr>
        <w:pStyle w:val="a2"/>
      </w:pPr>
      <w:r>
        <w:rPr>
          <w:b/>
          <w:bCs/>
        </w:rPr>
        <w:t xml:space="preserve">ricardo communod</w:t>
      </w:r>
      <w:r>
        <w:br/>
      </w:r>
      <w:r>
        <w:t xml:space="preserve">Which countries would you like to target first? And how often? And what type of content do you think you would like to start posting? Because, on top of that, I want to create some parameters that we can then measure in order to ensure that the training became really successful.</w:t>
      </w:r>
    </w:p>
    <w:p>
      <w:pPr>
        <w:pStyle w:val="a2"/>
      </w:pPr>
      <w:r>
        <w:rPr>
          <w:b/>
          <w:bCs/>
        </w:rPr>
        <w:t xml:space="preserve">Vish</w:t>
      </w:r>
      <w:r>
        <w:br/>
      </w:r>
      <w:r>
        <w:t xml:space="preserve">This is specifically to what we expect.</w:t>
      </w:r>
    </w:p>
    <w:p>
      <w:pPr>
        <w:pStyle w:val="a2"/>
      </w:pPr>
      <w:r>
        <w:rPr>
          <w:b/>
          <w:bCs/>
        </w:rPr>
        <w:t xml:space="preserve">ricardo communod</w:t>
      </w:r>
      <w:r>
        <w:br/>
      </w:r>
      <w:r>
        <w:t xml:space="preserve">Within the training, you will learn certain things you will start practicing. You will start creating. You will start adjusting everything that you just mentioned right now. What is something that you would like to start testing to see? This one will motivate me to keep doing more and to keep working.</w:t>
      </w:r>
    </w:p>
    <w:p>
      <w:pPr>
        <w:pStyle w:val="a2"/>
      </w:pPr>
      <w:r>
        <w:rPr>
          <w:b/>
          <w:bCs/>
        </w:rPr>
        <w:t xml:space="preserve">Vish</w:t>
      </w:r>
      <w:r>
        <w:br/>
      </w:r>
      <w:r>
        <w:t xml:space="preserve">You mean like say for example the content right like the emailers</w:t>
      </w:r>
    </w:p>
    <w:p>
      <w:pPr>
        <w:pStyle w:val="a2"/>
      </w:pPr>
      <w:r>
        <w:rPr>
          <w:b/>
          <w:bCs/>
        </w:rPr>
        <w:t xml:space="preserve">ricardo communod</w:t>
      </w:r>
      <w:r>
        <w:br/>
      </w:r>
      <w:r>
        <w:t xml:space="preserve">For instance, emailers. Which is already maybe some countries that you think there will be emailers that would make a lot of sense to start creating. For which country do you want to focus on?</w:t>
      </w:r>
    </w:p>
    <w:p>
      <w:pPr>
        <w:pStyle w:val="a2"/>
      </w:pPr>
      <w:r>
        <w:rPr>
          <w:b/>
          <w:bCs/>
        </w:rPr>
        <w:t xml:space="preserve">Vish</w:t>
      </w:r>
      <w:r>
        <w:br/>
      </w:r>
      <w:r>
        <w:t xml:space="preserve">It’s a bit difficult to see because what’s happening is for each of the country. Each of the sales, they have a different objective when they’re trying to engage with it. Sometimes I don’t know whether the marketing aspect of what we’re trying to do is actually helping them or not. To me, it makes more sense when I give an example. Helen is coming and asking me something. But for me, it’s more helpful if I can readily use all the data that’s there.</w:t>
      </w:r>
    </w:p>
    <w:p>
      <w:pPr>
        <w:pStyle w:val="a2"/>
      </w:pPr>
      <w:r>
        <w:rPr>
          <w:b/>
          <w:bCs/>
        </w:rPr>
        <w:t xml:space="preserve">Vish</w:t>
      </w:r>
      <w:r>
        <w:br/>
      </w:r>
      <w:r>
        <w:t xml:space="preserve">Create a PPT or an emailer and then deliver it to her. I don’t want to make it very extravagant or very dependent on AI. It’s more about helping me as a tool. Instead of me doing all the crunching and changing the PPTs, use the relevant data and help her support the function. To me, even if you’re doing a lot of marketing, in the end, what really matters is when sales is asking for this kind of info and you’re actually sending it. From a larger perspective, yes, your campaigns are there. We are using it as a door opener and from there connecting to the specific key mailers. For me right now, that’s what this is. And looking at all the AI permissions that we have.</w:t>
      </w:r>
    </w:p>
    <w:p>
      <w:pPr>
        <w:pStyle w:val="a2"/>
      </w:pPr>
      <w:r>
        <w:rPr>
          <w:b/>
          <w:bCs/>
        </w:rPr>
        <w:t xml:space="preserve">ricardo communod</w:t>
      </w:r>
      <w:r>
        <w:br/>
      </w:r>
      <w:r>
        <w:t xml:space="preserve">Would you reach directly to the customer via some channel? Could be via email, via WhatsApp, via publication, advertisement, or would you still prefer to work to create better content for the sales and then still let the sales reach out to the customers? I prefer the sales.</w:t>
      </w:r>
    </w:p>
    <w:p>
      <w:pPr>
        <w:pStyle w:val="a2"/>
      </w:pPr>
      <w:r>
        <w:rPr>
          <w:b/>
          <w:bCs/>
        </w:rPr>
        <w:t xml:space="preserve">ricardo communod</w:t>
      </w:r>
      <w:r>
        <w:br/>
      </w:r>
      <w:r>
        <w:t xml:space="preserve">But in that case, who sent the H P email? That’s from six. Malcolm was using it.</w:t>
      </w:r>
    </w:p>
    <w:p>
      <w:pPr>
        <w:pStyle w:val="a2"/>
      </w:pPr>
      <w:r>
        <w:rPr>
          <w:b/>
          <w:bCs/>
        </w:rPr>
        <w:t xml:space="preserve">Vish</w:t>
      </w:r>
      <w:r>
        <w:br/>
      </w:r>
      <w:r>
        <w:t xml:space="preserve">He used his data.</w:t>
      </w:r>
    </w:p>
    <w:p>
      <w:pPr>
        <w:pStyle w:val="a2"/>
      </w:pPr>
      <w:r>
        <w:rPr>
          <w:b/>
          <w:bCs/>
        </w:rPr>
        <w:t xml:space="preserve">ricardo communod</w:t>
      </w:r>
      <w:r>
        <w:br/>
      </w:r>
      <w:r>
        <w:t xml:space="preserve">But we sent it to the customer. We didn’t send it to like It was not Malcolm sending it to the customer;. It was us sending to the customer. But and then the customer was</w:t>
      </w:r>
    </w:p>
    <w:p>
      <w:pPr>
        <w:pStyle w:val="a2"/>
      </w:pPr>
      <w:r>
        <w:rPr>
          <w:b/>
          <w:bCs/>
        </w:rPr>
        <w:t xml:space="preserve">Vish</w:t>
      </w:r>
      <w:r>
        <w:br/>
      </w:r>
      <w:r>
        <w:t xml:space="preserve">He was reaching out to the sales.</w:t>
      </w:r>
    </w:p>
    <w:p>
      <w:pPr>
        <w:pStyle w:val="a2"/>
      </w:pPr>
      <w:r>
        <w:rPr>
          <w:b/>
          <w:bCs/>
        </w:rPr>
        <w:t xml:space="preserve">ricardo communod</w:t>
      </w:r>
      <w:r>
        <w:br/>
      </w:r>
      <w:r>
        <w:t xml:space="preserve">So he still him. But in terms of marketing, what I need to figure out and understand is.</w:t>
      </w:r>
    </w:p>
    <w:p>
      <w:pPr>
        <w:pStyle w:val="a2"/>
      </w:pPr>
      <w:r>
        <w:rPr>
          <w:b/>
          <w:bCs/>
        </w:rPr>
        <w:t xml:space="preserve">ricardo communod</w:t>
      </w:r>
      <w:r>
        <w:br/>
      </w:r>
      <w:r>
        <w:t xml:space="preserve">If we create more content and pass it to sales, then the sales team can reach out.</w:t>
      </w:r>
    </w:p>
    <w:p>
      <w:pPr>
        <w:pStyle w:val="a2"/>
      </w:pPr>
      <w:r>
        <w:rPr>
          <w:b/>
          <w:bCs/>
        </w:rPr>
        <w:t xml:space="preserve">Vish</w:t>
      </w:r>
      <w:r>
        <w:br/>
      </w:r>
      <w:r>
        <w:t xml:space="preserve">No. What I meant is that we’re doing the same or less than we did in Malaysia.</w:t>
      </w:r>
    </w:p>
    <w:p>
      <w:pPr>
        <w:pStyle w:val="a2"/>
      </w:pPr>
      <w:r>
        <w:rPr>
          <w:b/>
          <w:bCs/>
        </w:rPr>
        <w:t xml:space="preserve">ricardo communod</w:t>
      </w:r>
      <w:r>
        <w:br/>
      </w:r>
      <w:r>
        <w:t xml:space="preserve">So, anyway, your goal is to reach out to the customer because.</w:t>
      </w:r>
    </w:p>
    <w:p>
      <w:pPr>
        <w:pStyle w:val="a2"/>
      </w:pPr>
      <w:r>
        <w:rPr>
          <w:b/>
          <w:bCs/>
        </w:rPr>
        <w:t xml:space="preserve">Vish</w:t>
      </w:r>
      <w:r>
        <w:br/>
      </w:r>
      <w:r>
        <w:t xml:space="preserve">I don’t want to be reaching out to the customer, who’s a totally random person, and who’s in the regional categories and all those things. Reachability is very low. The engagement is very low.</w:t>
      </w:r>
    </w:p>
    <w:p>
      <w:pPr>
        <w:pStyle w:val="a2"/>
      </w:pPr>
      <w:r>
        <w:rPr>
          <w:b/>
          <w:bCs/>
        </w:rPr>
        <w:t xml:space="preserve">ricardo communod</w:t>
      </w:r>
      <w:r>
        <w:br/>
      </w:r>
      <w:r>
        <w:t xml:space="preserve">I mean</w:t>
      </w:r>
    </w:p>
    <w:p>
      <w:pPr>
        <w:pStyle w:val="a2"/>
      </w:pPr>
      <w:r>
        <w:rPr>
          <w:b/>
          <w:bCs/>
        </w:rPr>
        <w:t xml:space="preserve">Vish</w:t>
      </w:r>
      <w:r>
        <w:br/>
      </w:r>
      <w:r>
        <w:t xml:space="preserve">But make it more specific to the sales team.</w:t>
      </w:r>
    </w:p>
    <w:p>
      <w:pPr>
        <w:pStyle w:val="a2"/>
      </w:pPr>
      <w:r>
        <w:rPr>
          <w:b/>
          <w:bCs/>
        </w:rPr>
        <w:t xml:space="preserve">ricardo communod</w:t>
      </w:r>
      <w:r>
        <w:br/>
      </w:r>
      <w:r>
        <w:t xml:space="preserve">It’s still Malcolm sending the email, or it is Aricaya, or it is Peachy, or it is the country manager, then we will decide who’s going to be sending but still going directly to the customer. In this case, to create the interest. They reach out to the salesperson.</w:t>
      </w:r>
    </w:p>
    <w:p>
      <w:pPr>
        <w:pStyle w:val="a2"/>
      </w:pPr>
      <w:r>
        <w:rPr>
          <w:b/>
          <w:bCs/>
        </w:rPr>
        <w:t xml:space="preserve">Vish</w:t>
      </w:r>
      <w:r>
        <w:br/>
      </w:r>
      <w:r>
        <w:t xml:space="preserve">Perfect, same more or less what we do with AEP. Same.</w:t>
      </w:r>
    </w:p>
    <w:p>
      <w:pPr>
        <w:pStyle w:val="a2"/>
      </w:pPr>
      <w:r>
        <w:rPr>
          <w:b/>
          <w:bCs/>
        </w:rPr>
        <w:t xml:space="preserve">ricardo communod</w:t>
      </w:r>
      <w:r>
        <w:br/>
      </w:r>
      <w:r>
        <w:t xml:space="preserve">As a summary for you, it is a mix between internal work to communicate to the sales team to create engagement. And at the same time, a mix of external communication to create interest via the sales team. This one is very important for you: the alignment with the global team to ensure that whatever we do is fully approved and boosted, and everything is aligned even within the region to have uniformity.</w:t>
      </w:r>
    </w:p>
    <w:p>
      <w:pPr>
        <w:pStyle w:val="a2"/>
      </w:pPr>
      <w:r>
        <w:rPr>
          <w:b/>
          <w:bCs/>
        </w:rPr>
        <w:t xml:space="preserve">ricardo communod</w:t>
      </w:r>
      <w:r>
        <w:br/>
      </w:r>
      <w:r>
        <w:t xml:space="preserve">And the other point is alignment and communication. It’s actually part of the engagement of the sales team. To find a way to track what the sales team is doing and ensure that they are. Maybe they have different weapons available to reach out to the customer with different materials. Sometimes they can reach out with some flyouts or simple infographics. Sometimes they can reach out with a video. Maybe sometimes they can reach out to their old customers via different ways.</w:t>
      </w:r>
    </w:p>
    <w:p>
      <w:pPr>
        <w:pStyle w:val="a2"/>
      </w:pPr>
      <w:r>
        <w:rPr>
          <w:b/>
          <w:bCs/>
        </w:rPr>
        <w:t xml:space="preserve">Vish</w:t>
      </w:r>
      <w:r>
        <w:br/>
      </w:r>
      <w:r>
        <w:t xml:space="preserve">Say for example, the global team will send an update about a product. Say, there is an add mix precision trial that’s come out. So that usually just comes out in a very. I think so far the feedback that I get from the sales is like, the data is there but it doesn’t make sense for them to share it. It would be good like again, it comes back to the point about making a PPT. So this info is there. I feel AI will churn it out into a PPT or a PDF format, send to the sales and they can actually understand. One is storytelling, yes storytelling. And that’s where the infographic comes into place and then helping them to actually send it out to the customer.</w:t>
      </w:r>
    </w:p>
    <w:p>
      <w:pPr>
        <w:pStyle w:val="a2"/>
      </w:pPr>
      <w:r>
        <w:rPr>
          <w:b/>
          <w:bCs/>
        </w:rPr>
        <w:t xml:space="preserve">Vish</w:t>
      </w:r>
      <w:r>
        <w:br/>
      </w:r>
      <w:r>
        <w:t xml:space="preserve">Very beautifully created PPT and everything goes there.</w:t>
      </w:r>
    </w:p>
    <w:p>
      <w:pPr>
        <w:pStyle w:val="a2"/>
      </w:pPr>
      <w:r>
        <w:rPr>
          <w:b/>
          <w:bCs/>
        </w:rPr>
        <w:t xml:space="preserve">ricardo communod</w:t>
      </w:r>
      <w:r>
        <w:br/>
      </w:r>
      <w:r>
        <w:t xml:space="preserve">So as a it’s a different kind of format. It could be sometimes could be an infographic with part of the information or another time could be a full presentation that contain everything. Asum because sometimes they.</w:t>
      </w:r>
    </w:p>
    <w:p>
      <w:pPr>
        <w:pStyle w:val="a2"/>
      </w:pPr>
      <w:r>
        <w:rPr>
          <w:b/>
          <w:bCs/>
        </w:rPr>
        <w:t xml:space="preserve">Vish</w:t>
      </w:r>
      <w:r>
        <w:br/>
      </w:r>
      <w:r>
        <w:t xml:space="preserve">The information is there, and they can put those slides into their presentation and use it to communicate to the customer.</w:t>
      </w:r>
    </w:p>
    <w:p>
      <w:pPr>
        <w:pStyle w:val="a2"/>
      </w:pPr>
      <w:r>
        <w:rPr>
          <w:b/>
          <w:bCs/>
        </w:rPr>
        <w:t xml:space="preserve">ricardo communod</w:t>
      </w:r>
      <w:r>
        <w:br/>
      </w:r>
      <w:r>
        <w:t xml:space="preserve">Come, Eric. Don’t worry. It’s okay. We are closing, so you can prepare for the meeting. Thank you.</w:t>
      </w:r>
    </w:p>
    <w:p>
      <w:pPr>
        <w:pStyle w:val="a2"/>
      </w:pPr>
      <w:r>
        <w:rPr>
          <w:b/>
          <w:bCs/>
        </w:rPr>
        <w:t xml:space="preserve">Ei Lin</w:t>
      </w:r>
      <w:r>
        <w:br/>
      </w:r>
      <w:r>
        <w:t xml:space="preserve">Had a good discussion yesterday.</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2026-04-21T08:43:35Z</dcterms:created>
  <dcterms:modified xsi:type="dcterms:W3CDTF">2026-04-21T08:43:35Z</dcterms:modified>
</cp:coreProperties>
</file>

<file path=docProps/custom.xml><?xml version="1.0" encoding="utf-8"?>
<Properties xmlns="http://schemas.openxmlformats.org/officeDocument/2006/custom-properties" xmlns:vt="http://schemas.openxmlformats.org/officeDocument/2006/docPropsVTypes"/>
</file>