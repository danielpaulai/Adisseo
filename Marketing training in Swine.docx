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09e41de6b0f36c8dfd54ef5ee7a3bcc9224f56"/>
    <w:p>
      <w:pPr>
        <w:pStyle w:val="1"/>
      </w:pPr>
      <w:r>
        <w:t xml:space="preserve">03-12 Meeting: AI Marketing Training Governance, Workflow Automation, and Campaign Strategy</w:t>
      </w:r>
    </w:p>
    <w:bookmarkStart w:id="20" w:name="Xd02c31b081e5803f99759a1b7b4dd27ea98bea6"/>
    <w:p>
      <w:pPr>
        <w:pStyle w:val="6"/>
      </w:pPr>
      <w:r>
        <w:t xml:space="preserve">2026-03-12 14:07:44</w:t>
      </w:r>
    </w:p>
    <w:p>
      <w:pPr>
        <w:pStyle w:val="FirstParagraph"/>
      </w:pPr>
      <w:r>
        <w:rPr>
          <w:b/>
          <w:bCs/>
        </w:rPr>
        <w:t xml:space="preserve">ricardo communod</w:t>
      </w:r>
      <w:r>
        <w:br/>
      </w:r>
      <w:r>
        <w:t xml:space="preserve">Okay. So the idea of, the meeting today is that we need to, we had to refine the training on the AI marketing. Because of the AI governance that has been published by HQ. So, Before the governance came out, and when we designed the training for AI was supposed to be using Chat GPT using different LLMs outside. But now it seems that we are fully. We need to be compliant with the tools that we use in house, and because of that, we need to do some changes on the type of activity that we do. So it means that in term of image creation video creation, this part nothing changed because we need to use external tools. But these ones are more generic is more on the.</w:t>
      </w:r>
    </w:p>
    <w:p>
      <w:pPr>
        <w:pStyle w:val="a2"/>
      </w:pPr>
      <w:r>
        <w:rPr>
          <w:b/>
          <w:bCs/>
        </w:rPr>
        <w:t xml:space="preserve">ricardo communod</w:t>
      </w:r>
      <w:r>
        <w:br/>
      </w:r>
      <w:r>
        <w:t xml:space="preserve">Internal kind of topic that we need to work on. What type of so the overall goal of this meeting today is to try to understand, based on what activity you do the most, what type of activity you would like to automate or simplify, or put on a loop as repetitive, or what type of deliverable material that you are. You would like to start creating, but now you are not actually creating because of lack of time, lack of feedback from HQ, like lack of things. So that we can put all this information in the I am getting information from Vish, from Antoine, from Eileen. Patrick is doing the same with the marketing lead. And then based on that, we will design specific training with specific materials, specific prompt and.</w:t>
      </w:r>
    </w:p>
    <w:p>
      <w:pPr>
        <w:pStyle w:val="a2"/>
      </w:pPr>
      <w:r>
        <w:rPr>
          <w:b/>
          <w:bCs/>
        </w:rPr>
        <w:t xml:space="preserve">ricardo communod</w:t>
      </w:r>
      <w:r>
        <w:br/>
      </w:r>
      <w:r>
        <w:t xml:space="preserve">Additional knowledge as well. For instance, If you feel that there is a lack in knowledge information related to marketing that you want to explore even more to allow you to do better job as well, we can leverage that part as well. So. Basically, we need to redesign completely the AI training that we are going to do. So based on your deliverable, based on your wish list, Then we we see what we can do with Copilot. And then next next week I will meet Agnes in France. I will share with her our needs, with our idea and support from Danny. And then I will see if on their side, they can support us with certain things as well. Okay? Okay.</w:t>
      </w:r>
    </w:p>
    <w:p>
      <w:pPr>
        <w:pStyle w:val="a2"/>
      </w:pPr>
      <w:r>
        <w:rPr>
          <w:b/>
          <w:bCs/>
        </w:rPr>
        <w:t xml:space="preserve">Claire</w:t>
      </w:r>
      <w:r>
        <w:br/>
      </w:r>
      <w:r>
        <w:t xml:space="preserve">For me, I think the easier start.</w:t>
      </w:r>
    </w:p>
    <w:p>
      <w:pPr>
        <w:pStyle w:val="a2"/>
      </w:pPr>
      <w:r>
        <w:rPr>
          <w:b/>
          <w:bCs/>
        </w:rPr>
        <w:t xml:space="preserve">Claire</w:t>
      </w:r>
      <w:r>
        <w:br/>
      </w:r>
      <w:r>
        <w:t xml:space="preserve">Could be an efficient input data analysis, make it automation. Right now we have Philippine, we have Indonesia, we have Vietnam and I think somehow we got something from Thailand before.</w:t>
      </w:r>
    </w:p>
    <w:p>
      <w:pPr>
        <w:pStyle w:val="a2"/>
      </w:pPr>
      <w:r>
        <w:rPr>
          <w:b/>
          <w:bCs/>
        </w:rPr>
        <w:t xml:space="preserve">ricardo communod</w:t>
      </w:r>
      <w:r>
        <w:br/>
      </w:r>
      <w:r>
        <w:t xml:space="preserve">We had something before from Thailand.</w:t>
      </w:r>
    </w:p>
    <w:p>
      <w:pPr>
        <w:pStyle w:val="a2"/>
      </w:pPr>
      <w:r>
        <w:rPr>
          <w:b/>
          <w:bCs/>
        </w:rPr>
        <w:t xml:space="preserve">Claire</w:t>
      </w:r>
      <w:r>
        <w:br/>
      </w:r>
      <w:r>
        <w:t xml:space="preserve">So if I think in the past, we had a kind of Power BI dashboard during Sophia’s or Anlor’s time. At that time, it was still Claire R. They did something with some external consultant help to build this Power BI dashboard. Every month we send them our input data, raw data. They do some cleaning, some keyword matching and then they upload to the dashboard. But since Anlor left, I think this one is really discontinued.</w:t>
      </w:r>
    </w:p>
    <w:p>
      <w:pPr>
        <w:pStyle w:val="a2"/>
      </w:pPr>
      <w:r>
        <w:rPr>
          <w:b/>
          <w:bCs/>
        </w:rPr>
        <w:t xml:space="preserve">Claire</w:t>
      </w:r>
      <w:r>
        <w:br/>
      </w:r>
      <w:r>
        <w:t xml:space="preserve">So if now we can have AI help, then it’s definitely they can help.</w:t>
      </w:r>
    </w:p>
    <w:p>
      <w:pPr>
        <w:pStyle w:val="a2"/>
      </w:pPr>
      <w:r>
        <w:rPr>
          <w:b/>
          <w:bCs/>
        </w:rPr>
        <w:t xml:space="preserve">ricardo communod</w:t>
      </w:r>
      <w:r>
        <w:br/>
      </w:r>
      <w:r>
        <w:t xml:space="preserve">But this one is going to be a different project, So it’s not included in the current package of the AI training that we want to build. So this one must be a different project. Okay, but good news I’m telling you Osgood has the same problem, So I’m already putting in contact Osgood with Danny to see if they can build an automation for it. Okay, so good news on that side. But this one is a, Totally different project compared to, the current one.</w:t>
      </w:r>
    </w:p>
    <w:p>
      <w:pPr>
        <w:pStyle w:val="a2"/>
      </w:pPr>
      <w:r>
        <w:rPr>
          <w:b/>
          <w:bCs/>
        </w:rPr>
        <w:t xml:space="preserve">Claire</w:t>
      </w:r>
      <w:r>
        <w:br/>
      </w:r>
      <w:r>
        <w:t xml:space="preserve">For the Marketing part, I think previously I used AI to help me summarize face to face information versus a competitor brand.</w:t>
      </w:r>
    </w:p>
    <w:p>
      <w:pPr>
        <w:pStyle w:val="a2"/>
      </w:pPr>
      <w:r>
        <w:rPr>
          <w:b/>
          <w:bCs/>
        </w:rPr>
        <w:t xml:space="preserve">ricardo communod</w:t>
      </w:r>
      <w:r>
        <w:br/>
      </w:r>
      <w:r>
        <w:t xml:space="preserve">If you want, I can let you know if you want me to step in and give you some comments that came up from Vish or from Aline. I can give you some input, but I don’t want to drive your attention there. What are the most common things that you do that really require a lot of time from you, that you think something else could do for you so you can do something else more valuable?</w:t>
      </w:r>
    </w:p>
    <w:p>
      <w:pPr>
        <w:pStyle w:val="a2"/>
      </w:pPr>
      <w:r>
        <w:rPr>
          <w:b/>
          <w:bCs/>
        </w:rPr>
        <w:t xml:space="preserve">Claire</w:t>
      </w:r>
      <w:r>
        <w:br/>
      </w:r>
      <w:r>
        <w:t xml:space="preserve">I don’t know how to put it.</w:t>
      </w:r>
    </w:p>
    <w:p>
      <w:pPr>
        <w:pStyle w:val="a2"/>
      </w:pPr>
      <w:r>
        <w:rPr>
          <w:b/>
          <w:bCs/>
        </w:rPr>
        <w:t xml:space="preserve">Claire</w:t>
      </w:r>
      <w:r>
        <w:br/>
      </w:r>
      <w:r>
        <w:t xml:space="preserve">I don’t really like to spend too much time monitoring all the stock or everything. This is better if something can be done.</w:t>
      </w:r>
    </w:p>
    <w:p>
      <w:pPr>
        <w:pStyle w:val="a2"/>
      </w:pPr>
      <w:r>
        <w:rPr>
          <w:b/>
          <w:bCs/>
        </w:rPr>
        <w:t xml:space="preserve">Claire</w:t>
      </w:r>
      <w:r>
        <w:br/>
      </w:r>
      <w:r>
        <w:t xml:space="preserve">And all those, meetings of forecast demand so I think this is very. For me, it’s kind of a bit low value. Agree.</w:t>
      </w:r>
    </w:p>
    <w:p>
      <w:pPr>
        <w:pStyle w:val="a2"/>
      </w:pPr>
      <w:r>
        <w:rPr>
          <w:b/>
          <w:bCs/>
        </w:rPr>
        <w:t xml:space="preserve">Claire</w:t>
      </w:r>
      <w:r>
        <w:br/>
      </w:r>
      <w:r>
        <w:t xml:space="preserve">So those information can draw from different like the forecast meeting or whatever, share files. So, if there is some consolidation there, so then we don’t need to really involve too much. And then I think another part of my work. I think is a bit more routine, is kind of assist sales team in replying some of the technical question. Which I I share the shot report. I share some key messages. But this part, I try to keep a record of whatever I replied before, so I know this is what kind of issues, So I kind of try and copy and paste that kind of to save time instead oftyping the similar things.</w:t>
      </w:r>
    </w:p>
    <w:p>
      <w:pPr>
        <w:pStyle w:val="a2"/>
      </w:pPr>
      <w:r>
        <w:rPr>
          <w:b/>
          <w:bCs/>
        </w:rPr>
        <w:t xml:space="preserve">ricardo communod</w:t>
      </w:r>
      <w:r>
        <w:br/>
      </w:r>
      <w:r>
        <w:t xml:space="preserve">Perfect. Okay.</w:t>
      </w:r>
    </w:p>
    <w:p>
      <w:pPr>
        <w:pStyle w:val="a2"/>
      </w:pPr>
      <w:r>
        <w:rPr>
          <w:b/>
          <w:bCs/>
        </w:rPr>
        <w:t xml:space="preserve">Claire</w:t>
      </w:r>
      <w:r>
        <w:br/>
      </w:r>
      <w:r>
        <w:t xml:space="preserve">But I think this can be better organized, let’s say what kind of, MCQ common questions and what could be our common answers so, it can be a quicker way to to support the sale team. Okay.</w:t>
      </w:r>
    </w:p>
    <w:p>
      <w:pPr>
        <w:pStyle w:val="a2"/>
      </w:pPr>
      <w:r>
        <w:rPr>
          <w:b/>
          <w:bCs/>
        </w:rPr>
        <w:t xml:space="preserve">Claire</w:t>
      </w:r>
      <w:r>
        <w:br/>
      </w:r>
      <w:r>
        <w:t xml:space="preserve">For campaign wise, um. Like last time we do the the video, uh we spend a lot of time uh learning new material. So this one also can help learning new information with the key highlights. But I try with AI as well, but I think the extract information is somehow not very accurate. So I still need to spend time to verify what is exact meaning. So some of the keywords, they they summarize is kind of not too general or something, not very accurate.</w:t>
      </w:r>
    </w:p>
    <w:p>
      <w:pPr>
        <w:pStyle w:val="a2"/>
      </w:pPr>
      <w:r>
        <w:rPr>
          <w:b/>
          <w:bCs/>
        </w:rPr>
        <w:t xml:space="preserve">ricardo communod</w:t>
      </w:r>
      <w:r>
        <w:br/>
      </w:r>
      <w:r>
        <w:t xml:space="preserve">You mean a Chinese translation? Was not the accurate one.</w:t>
      </w:r>
    </w:p>
    <w:p>
      <w:pPr>
        <w:pStyle w:val="a2"/>
      </w:pPr>
      <w:r>
        <w:rPr>
          <w:b/>
          <w:bCs/>
        </w:rPr>
        <w:t xml:space="preserve">Claire</w:t>
      </w:r>
      <w:r>
        <w:br/>
      </w:r>
      <w:r>
        <w:t xml:space="preserve">No, when I asked AI to to summarize the key highlights from this PPT.</w:t>
      </w:r>
    </w:p>
    <w:p>
      <w:pPr>
        <w:pStyle w:val="a2"/>
      </w:pPr>
      <w:r>
        <w:rPr>
          <w:b/>
          <w:bCs/>
        </w:rPr>
        <w:t xml:space="preserve">ricardo communod</w:t>
      </w:r>
      <w:r>
        <w:br/>
      </w:r>
      <w:r>
        <w:t xml:space="preserve">Ah okay okay okay. Okay, This one can be done because you can we can I mean it’s possible to improve the quality of the prompt so that it will improve the quality of the output. So this one can be absolutely done. So summarize key highlight from. Anything basically, not only PowerPoint. Yeah. Okay.</w:t>
      </w:r>
    </w:p>
    <w:p>
      <w:pPr>
        <w:pStyle w:val="a2"/>
      </w:pPr>
      <w:r>
        <w:rPr>
          <w:b/>
          <w:bCs/>
        </w:rPr>
        <w:t xml:space="preserve">Claire</w:t>
      </w:r>
      <w:r>
        <w:br/>
      </w:r>
      <w:r>
        <w:t xml:space="preserve">From a video.</w:t>
      </w:r>
    </w:p>
    <w:p>
      <w:pPr>
        <w:pStyle w:val="a2"/>
      </w:pPr>
      <w:r>
        <w:rPr>
          <w:b/>
          <w:bCs/>
        </w:rPr>
        <w:t xml:space="preserve">ricardo communod</w:t>
      </w:r>
      <w:r>
        <w:br/>
      </w:r>
      <w:r>
        <w:t xml:space="preserve">Technical materials from videos. And then what are you going to use with this key highlight?</w:t>
      </w:r>
    </w:p>
    <w:p>
      <w:pPr>
        <w:pStyle w:val="a2"/>
      </w:pPr>
      <w:r>
        <w:rPr>
          <w:b/>
          <w:bCs/>
        </w:rPr>
        <w:t xml:space="preserve">Claire</w:t>
      </w:r>
      <w:r>
        <w:br/>
      </w:r>
      <w:r>
        <w:t xml:space="preserve">So basically I want to have this help for me in faster digesting the information. I don’t need to read the whole document or some papers like say very long. Sometimes only reading the abstract may not be good enough, but probably a bit more details will be better.</w:t>
      </w:r>
    </w:p>
    <w:p>
      <w:pPr>
        <w:pStyle w:val="a2"/>
      </w:pPr>
      <w:r>
        <w:rPr>
          <w:b/>
          <w:bCs/>
        </w:rPr>
        <w:t xml:space="preserve">ricardo communod</w:t>
      </w:r>
      <w:r>
        <w:br/>
      </w:r>
      <w:r>
        <w:t xml:space="preserve">For this one I have already a tool for you. I have it already on my laptop because I use it. For this specific case on the scientific paper, on everything that is outside we can use external tools. So it’s fine. This one I’ll pass it to you later.</w:t>
      </w:r>
    </w:p>
    <w:p>
      <w:pPr>
        <w:pStyle w:val="a2"/>
      </w:pPr>
      <w:r>
        <w:rPr>
          <w:b/>
          <w:bCs/>
        </w:rPr>
        <w:t xml:space="preserve">Claire</w:t>
      </w:r>
      <w:r>
        <w:br/>
      </w:r>
      <w:r>
        <w:t xml:space="preserve">Actually, Why I asking the import data thing is because right now, I’m involved in the project of Rockstar competitor analysis. So I receive email asking me to input pricing information in our region by different competitor product. So I feel it’s very time consuming. So if there is kind of this tool, so the other team they can, Check and get referring to, so they don’t need me to check and input. Perfect. Yeah.</w:t>
      </w:r>
    </w:p>
    <w:p>
      <w:pPr>
        <w:pStyle w:val="a2"/>
      </w:pPr>
      <w:r>
        <w:rPr>
          <w:b/>
          <w:bCs/>
        </w:rPr>
        <w:t xml:space="preserve">ricardo communod</w:t>
      </w:r>
      <w:r>
        <w:br/>
      </w:r>
      <w:r>
        <w:t xml:space="preserve">From a marketing campaign point of view, is there any activity that you are requested to do that takes time? Something you want to do, but you’re not doing because of a lack of time, lack of ideas, or lack of skills?</w:t>
      </w:r>
    </w:p>
    <w:p>
      <w:pPr>
        <w:pStyle w:val="a2"/>
      </w:pPr>
      <w:r>
        <w:rPr>
          <w:b/>
          <w:bCs/>
        </w:rPr>
        <w:t xml:space="preserve">Claire</w:t>
      </w:r>
      <w:r>
        <w:br/>
      </w:r>
      <w:r>
        <w:t xml:space="preserve">I think probably a kind of personal touch with the campaign. I don’t really post a lot of LinkedIn messages or other social media posts. I just repost some posts I think I can repost, but not with a personal kind of message.</w:t>
      </w:r>
    </w:p>
    <w:p>
      <w:pPr>
        <w:pStyle w:val="a2"/>
      </w:pPr>
      <w:r>
        <w:rPr>
          <w:b/>
          <w:bCs/>
        </w:rPr>
        <w:t xml:space="preserve">ricardo communod</w:t>
      </w:r>
      <w:r>
        <w:br/>
      </w:r>
      <w:r>
        <w:t xml:space="preserve">How important is LinkedIn for your communication?</w:t>
      </w:r>
    </w:p>
    <w:p>
      <w:pPr>
        <w:pStyle w:val="a2"/>
      </w:pPr>
      <w:r>
        <w:rPr>
          <w:b/>
          <w:bCs/>
        </w:rPr>
        <w:t xml:space="preserve">Claire</w:t>
      </w:r>
      <w:r>
        <w:br/>
      </w:r>
      <w:r>
        <w:t xml:space="preserve">I think it is good. What do you mean</w:t>
      </w:r>
      <w:r>
        <w:t xml:space="preserve"> </w:t>
      </w:r>
      <w:r>
        <w:t xml:space="preserve">‘important for me’</w:t>
      </w:r>
      <w:r>
        <w:t xml:space="preserve">?</w:t>
      </w:r>
    </w:p>
    <w:p>
      <w:pPr>
        <w:pStyle w:val="a2"/>
      </w:pPr>
      <w:r>
        <w:rPr>
          <w:b/>
          <w:bCs/>
        </w:rPr>
        <w:t xml:space="preserve">ricardo communod</w:t>
      </w:r>
      <w:r>
        <w:br/>
      </w:r>
      <w:r>
        <w:t xml:space="preserve">Important for you means important to. Present the campaign in order to share information. In order to post. Like, is this something that you will start posting twice a week consistently for the next twelve months?</w:t>
      </w:r>
    </w:p>
    <w:p>
      <w:pPr>
        <w:pStyle w:val="a2"/>
      </w:pPr>
      <w:r>
        <w:rPr>
          <w:b/>
          <w:bCs/>
        </w:rPr>
        <w:t xml:space="preserve">Claire</w:t>
      </w:r>
      <w:r>
        <w:br/>
      </w:r>
      <w:r>
        <w:t xml:space="preserve">I think it’s good for personal branding, but in terms of the messages, I think our corporate LinkedIn message is. Already with a lot of information, maybe even too much. I think.</w:t>
      </w:r>
    </w:p>
    <w:p>
      <w:pPr>
        <w:pStyle w:val="a2"/>
      </w:pPr>
      <w:r>
        <w:rPr>
          <w:b/>
          <w:bCs/>
        </w:rPr>
        <w:t xml:space="preserve">Ei Lin</w:t>
      </w:r>
      <w:r>
        <w:br/>
      </w:r>
      <w:r>
        <w:t xml:space="preserve">Okay, So is LinkedIn a platform that you want to spend time Do, you think posting more will reach more customer Do, you think it will improve something like there will be.</w:t>
      </w:r>
    </w:p>
    <w:p>
      <w:pPr>
        <w:pStyle w:val="a2"/>
      </w:pPr>
      <w:r>
        <w:rPr>
          <w:b/>
          <w:bCs/>
        </w:rPr>
        <w:t xml:space="preserve">Claire</w:t>
      </w:r>
      <w:r>
        <w:br/>
      </w:r>
      <w:r>
        <w:t xml:space="preserve">I really think so. I say my feeling is that our corporate LinkedIn, the followers is already a lot. Okay. I don’t I don’t think there will be too many uh audience there. They, follow us, but not follow the company corporate.</w:t>
      </w:r>
    </w:p>
    <w:p>
      <w:pPr>
        <w:pStyle w:val="a2"/>
      </w:pPr>
      <w:r>
        <w:rPr>
          <w:b/>
          <w:bCs/>
        </w:rPr>
        <w:t xml:space="preserve">ricardo communod</w:t>
      </w:r>
      <w:r>
        <w:br/>
      </w:r>
      <w:r>
        <w:t xml:space="preserve">Okay, agree.</w:t>
      </w:r>
    </w:p>
    <w:p>
      <w:pPr>
        <w:pStyle w:val="a2"/>
      </w:pPr>
      <w:r>
        <w:rPr>
          <w:b/>
          <w:bCs/>
        </w:rPr>
        <w:t xml:space="preserve">Claire</w:t>
      </w:r>
      <w:r>
        <w:br/>
      </w:r>
      <w:r>
        <w:t xml:space="preserve">So. To get competitive message may help a bit from personal and corporate, but. I mean, get the same message from us. Probably not that really really impactful. Unless we have something our unique that we want to develop and share. On a regular basis, but again, that’s ah. If we want to do that, we need the help. Okay. Actually, I want to um. If we have the resource, what we want to have Ah, at least for me, I want to have Ah.</w:t>
      </w:r>
    </w:p>
    <w:p>
      <w:pPr>
        <w:pStyle w:val="a2"/>
      </w:pPr>
      <w:r>
        <w:rPr>
          <w:b/>
          <w:bCs/>
        </w:rPr>
        <w:t xml:space="preserve">Claire</w:t>
      </w:r>
      <w:r>
        <w:br/>
      </w:r>
      <w:r>
        <w:t xml:space="preserve">Post in let’s say TikTok or or. Or WeChat.</w:t>
      </w:r>
    </w:p>
    <w:p>
      <w:pPr>
        <w:pStyle w:val="a2"/>
      </w:pPr>
      <w:r>
        <w:rPr>
          <w:b/>
          <w:bCs/>
        </w:rPr>
        <w:t xml:space="preserve">Claire</w:t>
      </w:r>
      <w:r>
        <w:br/>
      </w:r>
      <w:r>
        <w:t xml:space="preserve">Or Instagram, because LinkedIn is too professional and not very engaging.</w:t>
      </w:r>
    </w:p>
    <w:p>
      <w:pPr>
        <w:pStyle w:val="a2"/>
      </w:pPr>
      <w:r>
        <w:rPr>
          <w:b/>
          <w:bCs/>
        </w:rPr>
        <w:t xml:space="preserve">ricardo communod</w:t>
      </w:r>
      <w:r>
        <w:br/>
      </w:r>
      <w:r>
        <w:t xml:space="preserve">So now I’m asking you where are your customers and do you have any idea on how you want to reach them?</w:t>
      </w:r>
    </w:p>
    <w:p>
      <w:pPr>
        <w:pStyle w:val="a2"/>
      </w:pPr>
      <w:r>
        <w:rPr>
          <w:b/>
          <w:bCs/>
        </w:rPr>
        <w:t xml:space="preserve">Claire</w:t>
      </w:r>
      <w:r>
        <w:br/>
      </w:r>
      <w:r>
        <w:t xml:space="preserve">Our customers are those people in the fake news, integrators and all those farmers. And all of them actually have access to LinkedIn, but I think everyone likes to watch more relaxed or engaging material instead of a very formal post.</w:t>
      </w:r>
    </w:p>
    <w:p>
      <w:pPr>
        <w:pStyle w:val="a2"/>
      </w:pPr>
      <w:r>
        <w:rPr>
          <w:b/>
          <w:bCs/>
        </w:rPr>
        <w:t xml:space="preserve">ricardo communod</w:t>
      </w:r>
      <w:r>
        <w:br/>
      </w:r>
      <w:r>
        <w:t xml:space="preserve">So let’s say that you will have the chance to create content consistently, good quality, to post on WeChat, to post on TikTok or Instagram. So in other social media other than LinkedIn or maybe some on LinkedIn as well. What type of content would you like to promote?</w:t>
      </w:r>
    </w:p>
    <w:p>
      <w:pPr>
        <w:pStyle w:val="a2"/>
      </w:pPr>
      <w:r>
        <w:rPr>
          <w:b/>
          <w:bCs/>
        </w:rPr>
        <w:t xml:space="preserve">ricardo communod</w:t>
      </w:r>
      <w:r>
        <w:br/>
      </w:r>
      <w:r>
        <w:t xml:space="preserve">Even in terms of style, is it text, video, picture, infographics?</w:t>
      </w:r>
    </w:p>
    <w:p>
      <w:pPr>
        <w:pStyle w:val="a2"/>
      </w:pPr>
      <w:r>
        <w:rPr>
          <w:b/>
          <w:bCs/>
        </w:rPr>
        <w:t xml:space="preserve">Claire</w:t>
      </w:r>
      <w:r>
        <w:br/>
      </w:r>
      <w:r>
        <w:t xml:space="preserve">Should be video.</w:t>
      </w:r>
    </w:p>
    <w:p>
      <w:pPr>
        <w:pStyle w:val="a2"/>
      </w:pPr>
      <w:r>
        <w:rPr>
          <w:b/>
          <w:bCs/>
        </w:rPr>
        <w:t xml:space="preserve">ricardo communod</w:t>
      </w:r>
      <w:r>
        <w:br/>
      </w:r>
      <w:r>
        <w:t xml:space="preserve">Okay so you want story you like video okay. Video ten second twenty second thirty second,</w:t>
      </w:r>
    </w:p>
    <w:p>
      <w:pPr>
        <w:pStyle w:val="a2"/>
      </w:pPr>
      <w:r>
        <w:rPr>
          <w:b/>
          <w:bCs/>
        </w:rPr>
        <w:t xml:space="preserve">Claire</w:t>
      </w:r>
      <w:r>
        <w:br/>
      </w:r>
      <w:r>
        <w:t xml:space="preserve">Less than one minute.</w:t>
      </w:r>
    </w:p>
    <w:p>
      <w:pPr>
        <w:pStyle w:val="a2"/>
      </w:pPr>
      <w:r>
        <w:rPr>
          <w:b/>
          <w:bCs/>
        </w:rPr>
        <w:t xml:space="preserve">ricardo communod</w:t>
      </w:r>
      <w:r>
        <w:br/>
      </w:r>
      <w:r>
        <w:t xml:space="preserve">Less than a minute. Okay, what type of what type of content in this video, what is what do you think it’s gonna be like. From now, let’s say end of March we start the training. Let’s say in April we start the training, we finish in June. By May June, you have the full access, either you or Patrick and Harold in creating the video very fast. Starting from July first or anytime, you will be accessed and able to produce anything you want any day you want. What type of content do you think you will create for the rest of the year?</w:t>
      </w:r>
    </w:p>
    <w:p>
      <w:pPr>
        <w:pStyle w:val="a2"/>
      </w:pPr>
      <w:r>
        <w:rPr>
          <w:b/>
          <w:bCs/>
        </w:rPr>
        <w:t xml:space="preserve">Claire</w:t>
      </w:r>
      <w:r>
        <w:br/>
      </w:r>
      <w:r>
        <w:t xml:space="preserve">Then that’s needs a bit more time to think about it. Okay. I think easier, idea could be um. Let’s say for campaign, uh. We can uh like what I share before we have a digital icon to talk about to share the key uh information of the campaign material, but more. Be more joyful, that kind of toast,</w:t>
      </w:r>
    </w:p>
    <w:p>
      <w:pPr>
        <w:pStyle w:val="a2"/>
      </w:pPr>
      <w:r>
        <w:rPr>
          <w:b/>
          <w:bCs/>
        </w:rPr>
        <w:t xml:space="preserve">ricardo communod</w:t>
      </w:r>
      <w:r>
        <w:br/>
      </w:r>
      <w:r>
        <w:t xml:space="preserve">Not too serious. Like More a story as than more as a scientific communication.</w:t>
      </w:r>
    </w:p>
    <w:p>
      <w:pPr>
        <w:pStyle w:val="a2"/>
      </w:pPr>
      <w:r>
        <w:rPr>
          <w:b/>
          <w:bCs/>
        </w:rPr>
        <w:t xml:space="preserve">Claire</w:t>
      </w:r>
      <w:r>
        <w:br/>
      </w:r>
      <w:r>
        <w:t xml:space="preserve">I don’t like too much scientific.</w:t>
      </w:r>
    </w:p>
    <w:p>
      <w:pPr>
        <w:pStyle w:val="a2"/>
      </w:pPr>
      <w:r>
        <w:rPr>
          <w:b/>
          <w:bCs/>
        </w:rPr>
        <w:t xml:space="preserve">ricardo communod</w:t>
      </w:r>
      <w:r>
        <w:br/>
      </w:r>
      <w:r>
        <w:t xml:space="preserve">Okay, So more as a story.</w:t>
      </w:r>
    </w:p>
    <w:p>
      <w:pPr>
        <w:pStyle w:val="a2"/>
      </w:pPr>
      <w:r>
        <w:rPr>
          <w:b/>
          <w:bCs/>
        </w:rPr>
        <w:t xml:space="preserve">Claire</w:t>
      </w:r>
      <w:r>
        <w:br/>
      </w:r>
      <w:r>
        <w:t xml:space="preserve">Sharing or something we observe or we learned along the way. And yeah, that’s. More personal touch, and but, we can start from uh build uh series of uh stories about campaign. Okay. And then. We can insert some other small little learnings along the journey. Okay.</w:t>
      </w:r>
    </w:p>
    <w:p>
      <w:pPr>
        <w:pStyle w:val="a2"/>
      </w:pPr>
      <w:r>
        <w:rPr>
          <w:b/>
          <w:bCs/>
        </w:rPr>
        <w:t xml:space="preserve">ricardo communod</w:t>
      </w:r>
      <w:r>
        <w:br/>
      </w:r>
      <w:r>
        <w:t xml:space="preserve">What else That you would like to do.</w:t>
      </w:r>
    </w:p>
    <w:p>
      <w:pPr>
        <w:pStyle w:val="a2"/>
      </w:pPr>
      <w:r>
        <w:rPr>
          <w:b/>
          <w:bCs/>
        </w:rPr>
        <w:t xml:space="preserve">ricardo communod</w:t>
      </w:r>
      <w:r>
        <w:br/>
      </w:r>
      <w:r>
        <w:t xml:space="preserve">That you think will boost the swine campaign, your. It will really have an impact on. On the sales, on the product, on the customer as well.</w:t>
      </w:r>
    </w:p>
    <w:p>
      <w:pPr>
        <w:pStyle w:val="a2"/>
      </w:pPr>
      <w:r>
        <w:rPr>
          <w:b/>
          <w:bCs/>
        </w:rPr>
        <w:t xml:space="preserve">Claire</w:t>
      </w:r>
      <w:r>
        <w:br/>
      </w:r>
      <w:r>
        <w:t xml:space="preserve">I Like what our. Aqua distributor in China, what they did, They organized a WeChat kind of webinar to outreach those shrimp and crab and fish risers producers. So they are promoting our product and sharing some stories. Okay. Yeah, and at the same time they can give. It’s just it’s just like a live uh broadcast and. It’s very popular in in China, so they offer some incentives discounts during the. During the live broadcast, And so a lot of farmers they participate and they they learn, and then they enjoy some deals at the same time. So this can be done with for sure with uh distributors.</w:t>
      </w:r>
    </w:p>
    <w:p>
      <w:pPr>
        <w:pStyle w:val="a2"/>
      </w:pPr>
      <w:r>
        <w:rPr>
          <w:b/>
          <w:bCs/>
        </w:rPr>
        <w:t xml:space="preserve">Claire</w:t>
      </w:r>
      <w:r>
        <w:br/>
      </w:r>
      <w:r>
        <w:t xml:space="preserve">And actually, it’s like a kind of online forum that can bring together different distributors and farmers. They can connect and share stories, and we can definitely invite KOLs. It can be half technical, half entertainment. That’s the exchange.</w:t>
      </w:r>
    </w:p>
    <w:p>
      <w:pPr>
        <w:pStyle w:val="a2"/>
      </w:pPr>
      <w:r>
        <w:rPr>
          <w:b/>
          <w:bCs/>
        </w:rPr>
        <w:t xml:space="preserve">ricardo communod</w:t>
      </w:r>
      <w:r>
        <w:br/>
      </w:r>
      <w:r>
        <w:t xml:space="preserve">Which country do you think will be open to try this?</w:t>
      </w:r>
    </w:p>
    <w:p>
      <w:pPr>
        <w:pStyle w:val="a2"/>
      </w:pPr>
      <w:r>
        <w:rPr>
          <w:b/>
          <w:bCs/>
        </w:rPr>
        <w:t xml:space="preserve">Claire</w:t>
      </w:r>
      <w:r>
        <w:br/>
      </w:r>
      <w:r>
        <w:t xml:space="preserve">I think Philippine, Vietnam. Because of the fragmented market structure, I mean for swine, I don’t mean for other species. Yeah yeah yeah no fully fully swine.</w:t>
      </w:r>
    </w:p>
    <w:p>
      <w:pPr>
        <w:pStyle w:val="a2"/>
      </w:pPr>
      <w:r>
        <w:rPr>
          <w:b/>
          <w:bCs/>
        </w:rPr>
        <w:t xml:space="preserve">ricardo communod</w:t>
      </w:r>
      <w:r>
        <w:br/>
      </w:r>
      <w:r>
        <w:t xml:space="preserve">Yeah is more fragmented so many many smaller players. Especially Philippine I think the barrier of hmm.</w:t>
      </w:r>
    </w:p>
    <w:p>
      <w:pPr>
        <w:pStyle w:val="a2"/>
      </w:pPr>
      <w:r>
        <w:rPr>
          <w:b/>
          <w:bCs/>
        </w:rPr>
        <w:t xml:space="preserve">Claire</w:t>
      </w:r>
      <w:r>
        <w:br/>
      </w:r>
      <w:r>
        <w:t xml:space="preserve">I mean the barrier from supplier pass to end user is quite high. A lot of consultants, so they are very much depending on consultants. So, and also the price is really high. So, they probably will be more attractive to those kind of uh deals or promotions, But need to be agree with distributor because they are, it may probably can affect their margin.</w:t>
      </w:r>
    </w:p>
    <w:p>
      <w:pPr>
        <w:pStyle w:val="a2"/>
      </w:pPr>
      <w:r>
        <w:rPr>
          <w:b/>
          <w:bCs/>
        </w:rPr>
        <w:t xml:space="preserve">ricardo communod</w:t>
      </w:r>
      <w:r>
        <w:br/>
      </w:r>
      <w:r>
        <w:t xml:space="preserve">Yeah, but for a promotion, I think it would be. Can be I mean I I love this idea. It can be uh. Something.</w:t>
      </w:r>
    </w:p>
    <w:p>
      <w:pPr>
        <w:pStyle w:val="a2"/>
      </w:pPr>
      <w:r>
        <w:rPr>
          <w:b/>
          <w:bCs/>
        </w:rPr>
        <w:t xml:space="preserve">Claire</w:t>
      </w:r>
      <w:r>
        <w:br/>
      </w:r>
      <w:r>
        <w:t xml:space="preserve">For Vietnam, I think everything about discount or promotion the the customer will like. And we can organize by ourselves. We can sell that right Right Yeah, we don’t really have exclusive or something so we can work with distributor to. To be more competitive in the in the market. In Taiwan, I think, Suqian. They are doing some suqian and he sheng, the sister company. They are doing some annual promotion. It’s like they are pushing some volume with a good incentive or rebate, so I think it’s a similar thing. But need to understand a bit more um.</w:t>
      </w:r>
    </w:p>
    <w:p>
      <w:pPr>
        <w:pStyle w:val="a2"/>
      </w:pPr>
      <w:r>
        <w:rPr>
          <w:b/>
          <w:bCs/>
        </w:rPr>
        <w:t xml:space="preserve">Claire</w:t>
      </w:r>
      <w:r>
        <w:br/>
      </w:r>
      <w:r>
        <w:t xml:space="preserve">How do how they think the the digital outreach or.</w:t>
      </w:r>
    </w:p>
    <w:p>
      <w:pPr>
        <w:pStyle w:val="a2"/>
      </w:pPr>
      <w:r>
        <w:rPr>
          <w:b/>
          <w:bCs/>
        </w:rPr>
        <w:t xml:space="preserve">ricardo communod</w:t>
      </w:r>
      <w:r>
        <w:br/>
      </w:r>
      <w:r>
        <w:t xml:space="preserve">Yeah, Okay. Interesting, okay okay. And what else, done specifically by you instead What are some of the activity that you’re doing, Internally as well Even with the sales? Is it something that you want to improve. That maybe leverage AI to to improve.</w:t>
      </w:r>
    </w:p>
    <w:p>
      <w:pPr>
        <w:pStyle w:val="a2"/>
      </w:pPr>
      <w:r>
        <w:rPr>
          <w:b/>
          <w:bCs/>
        </w:rPr>
        <w:t xml:space="preserve">Claire</w:t>
      </w:r>
      <w:r>
        <w:br/>
      </w:r>
      <w:r>
        <w:t xml:space="preserve">Hmm. I mentioned already the face to face. Yes, I use AI to, to help meum summarize the the key sending points. Okay, uh.</w:t>
      </w:r>
    </w:p>
    <w:p>
      <w:pPr>
        <w:pStyle w:val="a2"/>
      </w:pPr>
      <w:r>
        <w:rPr>
          <w:b/>
          <w:bCs/>
        </w:rPr>
        <w:t xml:space="preserve">Claire</w:t>
      </w:r>
      <w:r>
        <w:br/>
      </w:r>
      <w:r>
        <w:t xml:space="preserve">Sometimes I ask AI to write email or modify email for me, but I. Seldom do it right now because I I don’t want it to be that. Uh. That too much is, very obvious is AI. But.</w:t>
      </w:r>
    </w:p>
    <w:p>
      <w:pPr>
        <w:pStyle w:val="a2"/>
      </w:pPr>
      <w:r>
        <w:rPr>
          <w:b/>
          <w:bCs/>
        </w:rPr>
        <w:t xml:space="preserve">ricardo communod</w:t>
      </w:r>
      <w:r>
        <w:br/>
      </w:r>
      <w:r>
        <w:t xml:space="preserve">Maybe there is a prompt to improve the email.</w:t>
      </w:r>
    </w:p>
    <w:p>
      <w:pPr>
        <w:pStyle w:val="a2"/>
      </w:pPr>
      <w:r>
        <w:rPr>
          <w:b/>
          <w:bCs/>
        </w:rPr>
        <w:t xml:space="preserve">Claire</w:t>
      </w:r>
      <w:r>
        <w:br/>
      </w:r>
      <w:r>
        <w:t xml:space="preserve">I think uh meeting minutes. If we can automate, is good. Um. I don’t know with our co partner are we able to, kind of uhum. Automate a bit our monthly report, We need to do a monthly call with the B U team so. Possibly.</w:t>
      </w:r>
    </w:p>
    <w:p>
      <w:pPr>
        <w:pStyle w:val="a2"/>
      </w:pPr>
      <w:r>
        <w:rPr>
          <w:b/>
          <w:bCs/>
        </w:rPr>
        <w:t xml:space="preserve">ricardo communod</w:t>
      </w:r>
      <w:r>
        <w:br/>
      </w:r>
      <w:r>
        <w:t xml:space="preserve">Let’s ask. I don’t know. It’s not really relevant to the marketing, but it’s still.</w:t>
      </w:r>
    </w:p>
    <w:p>
      <w:pPr>
        <w:pStyle w:val="a2"/>
      </w:pPr>
      <w:r>
        <w:rPr>
          <w:b/>
          <w:bCs/>
        </w:rPr>
        <w:t xml:space="preserve">Claire</w:t>
      </w:r>
      <w:r>
        <w:br/>
      </w:r>
      <w:r>
        <w:t xml:space="preserve">And booking flight tickets.</w:t>
      </w:r>
    </w:p>
    <w:p>
      <w:pPr>
        <w:pStyle w:val="a2"/>
      </w:pPr>
      <w:r>
        <w:rPr>
          <w:b/>
          <w:bCs/>
        </w:rPr>
        <w:t xml:space="preserve">ricardo communod</w:t>
      </w:r>
      <w:r>
        <w:br/>
      </w:r>
      <w:r>
        <w:t xml:space="preserve">This one, we need to spend five thousand dollars to invest into the software that FCM give us. So like we are going to. Instead of sending the email, we can book directly. And all the regi, all the rules are already inside. So this is a different topic. Okay. Now we need to stick to the marketing.</w:t>
      </w:r>
    </w:p>
    <w:p>
      <w:pPr>
        <w:pStyle w:val="a2"/>
      </w:pPr>
      <w:r>
        <w:rPr>
          <w:b/>
          <w:bCs/>
        </w:rPr>
        <w:t xml:space="preserve">ricardo communod</w:t>
      </w:r>
      <w:r>
        <w:br/>
      </w:r>
      <w:r>
        <w:t xml:space="preserve">Marketing Ah okay, Let me walk you through about some ideas that I got from Aline and Naveesh. Okay, so if anything comes to your mind, you can pop up.</w:t>
      </w:r>
    </w:p>
    <w:p>
      <w:pPr>
        <w:pStyle w:val="a2"/>
      </w:pPr>
      <w:r>
        <w:rPr>
          <w:b/>
          <w:bCs/>
        </w:rPr>
        <w:t xml:space="preserve">ricardo communod</w:t>
      </w:r>
      <w:r>
        <w:br/>
      </w:r>
      <w:r>
        <w:t xml:space="preserve">Okay, so for instance, for Eileen, Something that she would like to do that. She’s not doing is converting all the technical information that are coming from the global team into a more easily to read still technical, but easier to link and more customized to the story that they want to tell into the field about the topic that is presented in the technical paper. An example that she mentioned is that maybe there is a new paper, a new technical scientific report coming from HQ. But, the way it’s written is not relevant to the issue that are happening here. So, she wanted to find a way to speed up the process of rewriting that article to be more in line with the actual issue.</w:t>
      </w:r>
    </w:p>
    <w:p>
      <w:pPr>
        <w:pStyle w:val="a2"/>
      </w:pPr>
      <w:r>
        <w:rPr>
          <w:b/>
          <w:bCs/>
        </w:rPr>
        <w:t xml:space="preserve">Claire</w:t>
      </w:r>
      <w:r>
        <w:br/>
      </w:r>
      <w:r>
        <w:t xml:space="preserve">Ah, writing articles?</w:t>
      </w:r>
    </w:p>
    <w:p>
      <w:pPr>
        <w:pStyle w:val="a2"/>
      </w:pPr>
      <w:r>
        <w:rPr>
          <w:b/>
          <w:bCs/>
        </w:rPr>
        <w:t xml:space="preserve">ricardo communod</w:t>
      </w:r>
      <w:r>
        <w:br/>
      </w:r>
      <w:r>
        <w:t xml:space="preserve">Writing technical articles, yes. Or adjusting presentation. This one is from Bish. Keep adjusting the presentation in a way that can become more customized to the meeting that we are going to have, Instead of spending a lot of time in recreating and fine tuning, just slightly the presentation again and again. Something else is.</w:t>
      </w:r>
    </w:p>
    <w:p>
      <w:pPr>
        <w:pStyle w:val="a2"/>
      </w:pPr>
      <w:r>
        <w:rPr>
          <w:b/>
          <w:bCs/>
        </w:rPr>
        <w:t xml:space="preserve">ricardo communod</w:t>
      </w:r>
      <w:r>
        <w:br/>
      </w:r>
      <w:r>
        <w:t xml:space="preserve">Summarizing the news, that that we are getting from the web scraping tool, in order to. Create a report, and then either send this report to the sales team or. Insert those news into maybe the presentation or into the technical report or into some report that they want to write.</w:t>
      </w:r>
    </w:p>
    <w:p>
      <w:pPr>
        <w:pStyle w:val="a2"/>
      </w:pPr>
      <w:r>
        <w:rPr>
          <w:b/>
          <w:bCs/>
        </w:rPr>
        <w:t xml:space="preserve">ricardo communod</w:t>
      </w:r>
      <w:r>
        <w:br/>
      </w:r>
      <w:r>
        <w:t xml:space="preserve">More routinely to either customer or sales team in this case.</w:t>
      </w:r>
    </w:p>
    <w:p>
      <w:pPr>
        <w:pStyle w:val="a2"/>
      </w:pPr>
      <w:r>
        <w:rPr>
          <w:b/>
          <w:bCs/>
        </w:rPr>
        <w:t xml:space="preserve">ricardo communod</w:t>
      </w:r>
      <w:r>
        <w:br/>
      </w:r>
      <w:r>
        <w:t xml:space="preserve">Search For a hot topic, To try to understand what is the trend that is happening into the into the market.</w:t>
      </w:r>
    </w:p>
    <w:p>
      <w:pPr>
        <w:pStyle w:val="a2"/>
      </w:pPr>
      <w:r>
        <w:rPr>
          <w:b/>
          <w:bCs/>
        </w:rPr>
        <w:t xml:space="preserve">Claire</w:t>
      </w:r>
      <w:r>
        <w:br/>
      </w:r>
      <w:r>
        <w:t xml:space="preserve">This one we already feedback to Patrick about the web uh too, yeah so I.</w:t>
      </w:r>
    </w:p>
    <w:p>
      <w:pPr>
        <w:pStyle w:val="a2"/>
      </w:pPr>
      <w:r>
        <w:rPr>
          <w:b/>
          <w:bCs/>
        </w:rPr>
        <w:t xml:space="preserve">ricardo communod</w:t>
      </w:r>
      <w:r>
        <w:br/>
      </w:r>
      <w:r>
        <w:t xml:space="preserve">Think they are kind of linked.</w:t>
      </w:r>
    </w:p>
    <w:p>
      <w:pPr>
        <w:pStyle w:val="a2"/>
      </w:pPr>
      <w:r>
        <w:rPr>
          <w:b/>
          <w:bCs/>
        </w:rPr>
        <w:t xml:space="preserve">Claire</w:t>
      </w:r>
      <w:r>
        <w:br/>
      </w:r>
      <w:r>
        <w:t xml:space="preserve">So I didn’t mention that part, so it’s already feedback given. Perfect,</w:t>
      </w:r>
    </w:p>
    <w:p>
      <w:pPr>
        <w:pStyle w:val="a2"/>
      </w:pPr>
      <w:r>
        <w:rPr>
          <w:b/>
          <w:bCs/>
        </w:rPr>
        <w:t xml:space="preserve">ricardo communod</w:t>
      </w:r>
      <w:r>
        <w:br/>
      </w:r>
      <w:r>
        <w:t xml:space="preserve">Perfect, perfect. For Aline, she said that depending on the customer that she has, she need in some case like for the farm everything to be very visual. No almost no info but really graphic design. So a lot of infographics for her. For the farmer side instead for other customers that are a little bit bigger, Still a technical communication, But not as much technical as in a scientific paper coming from the Global team. A type of leaflet, for instance, new story kind of story design leaflet. More easy to digest, not full of words, not full of technical difficult words to understand and to read. To be adapted in different languages so Thai Indonesian and Vietnamese.</w:t>
      </w:r>
    </w:p>
    <w:p>
      <w:pPr>
        <w:pStyle w:val="a2"/>
      </w:pPr>
      <w:r>
        <w:rPr>
          <w:b/>
          <w:bCs/>
        </w:rPr>
        <w:t xml:space="preserve">ricardo communod</w:t>
      </w:r>
      <w:r>
        <w:br/>
      </w:r>
      <w:r>
        <w:t xml:space="preserve">Um, she wanted in her wish list there is the possibility to create videos, short videos. You know the drawing kind of videos that explain scientific concept. So, she drawing the drawing, yes. So she wanted to create if she had the chance, she would create a drawing that explain how the oxid like difficult scientific concept. To make it, easier to digest from the customer. With, including, of course, our product and how it helps to improve that particular mechanism. For instance. Um, life cycle of parasites. Like in a video instead of the graphic explaining more uh. More entertaining she’s uh Aileen is more really in the storytelling and simplifying.</w:t>
      </w:r>
    </w:p>
    <w:p>
      <w:pPr>
        <w:pStyle w:val="a2"/>
      </w:pPr>
      <w:r>
        <w:rPr>
          <w:b/>
          <w:bCs/>
        </w:rPr>
        <w:t xml:space="preserve">ricardo communod</w:t>
      </w:r>
      <w:r>
        <w:br/>
      </w:r>
      <w:r>
        <w:t xml:space="preserve">From this point of view. Um. Yeah, create content for local magazine. She want to write newsletter and articles. Um,</w:t>
      </w:r>
    </w:p>
    <w:p>
      <w:pPr>
        <w:pStyle w:val="a2"/>
      </w:pPr>
      <w:r>
        <w:rPr>
          <w:b/>
          <w:bCs/>
        </w:rPr>
        <w:t xml:space="preserve">Claire</w:t>
      </w:r>
      <w:r>
        <w:br/>
      </w:r>
      <w:r>
        <w:t xml:space="preserve">For her part, converting technical to easier understand languages Yes, I also like this part.</w:t>
      </w:r>
    </w:p>
    <w:p>
      <w:pPr>
        <w:pStyle w:val="a2"/>
      </w:pPr>
      <w:r>
        <w:rPr>
          <w:b/>
          <w:bCs/>
        </w:rPr>
        <w:t xml:space="preserve">ricardo communod</w:t>
      </w:r>
      <w:r>
        <w:br/>
      </w:r>
      <w:r>
        <w:t xml:space="preserve">You like it?</w:t>
      </w:r>
    </w:p>
    <w:p>
      <w:pPr>
        <w:pStyle w:val="a2"/>
      </w:pPr>
      <w:r>
        <w:rPr>
          <w:b/>
          <w:bCs/>
        </w:rPr>
        <w:t xml:space="preserve">Claire</w:t>
      </w:r>
      <w:r>
        <w:br/>
      </w:r>
      <w:r>
        <w:t xml:space="preserve">Because. In my conversation with customer, especially those not really technical, I feel sometimes difficulty to to find easier words for them.</w:t>
      </w:r>
    </w:p>
    <w:p>
      <w:pPr>
        <w:pStyle w:val="a2"/>
      </w:pPr>
      <w:r>
        <w:rPr>
          <w:b/>
          <w:bCs/>
        </w:rPr>
        <w:t xml:space="preserve">ricardo communod</w:t>
      </w:r>
      <w:r>
        <w:br/>
      </w:r>
      <w:r>
        <w:t xml:space="preserve">Easier way to explain. Maybe some kind of uh yes okay.</w:t>
      </w:r>
    </w:p>
    <w:p>
      <w:pPr>
        <w:pStyle w:val="a2"/>
      </w:pPr>
      <w:r>
        <w:rPr>
          <w:b/>
          <w:bCs/>
        </w:rPr>
        <w:t xml:space="preserve">Ei Lin</w:t>
      </w:r>
      <w:r>
        <w:br/>
      </w:r>
      <w:r>
        <w:t xml:space="preserve">Okay. Okay. Um.</w:t>
      </w:r>
    </w:p>
    <w:p>
      <w:pPr>
        <w:pStyle w:val="a2"/>
      </w:pPr>
      <w:r>
        <w:rPr>
          <w:b/>
          <w:bCs/>
        </w:rPr>
        <w:t xml:space="preserve">ricardo communod</w:t>
      </w:r>
      <w:r>
        <w:br/>
      </w:r>
      <w:r>
        <w:t xml:space="preserve">Bish likes ah, he like to create more different content like, creating carousels, creating video, creating emails. He wants to create more emails. Because he got success with the H P campaign email, So he wants to replicate the same approach with multiple uh other type of campaign in other countries as well.</w:t>
      </w:r>
    </w:p>
    <w:p>
      <w:pPr>
        <w:pStyle w:val="a2"/>
      </w:pPr>
      <w:r>
        <w:rPr>
          <w:b/>
          <w:bCs/>
        </w:rPr>
        <w:t xml:space="preserve">Claire</w:t>
      </w:r>
      <w:r>
        <w:br/>
      </w:r>
      <w:r>
        <w:t xml:space="preserve">I I I will. I like those campaigns.</w:t>
      </w:r>
    </w:p>
    <w:p>
      <w:pPr>
        <w:pStyle w:val="a2"/>
      </w:pPr>
      <w:r>
        <w:rPr>
          <w:b/>
          <w:bCs/>
        </w:rPr>
        <w:t xml:space="preserve">Claire</w:t>
      </w:r>
      <w:r>
        <w:br/>
      </w:r>
      <w:r>
        <w:t xml:space="preserve">But probably I I prefer video or infographics in instead of text. I think text is really. Not very catchy. I like those small small videos can easily be shared by WhatsApp or by Line or by whatever, social media so it’s easier to transfer, And It’s more interesting to watch.</w:t>
      </w:r>
    </w:p>
    <w:p>
      <w:pPr>
        <w:pStyle w:val="a2"/>
      </w:pPr>
      <w:r>
        <w:rPr>
          <w:b/>
          <w:bCs/>
        </w:rPr>
        <w:t xml:space="preserve">ricardo communod</w:t>
      </w:r>
      <w:r>
        <w:br/>
      </w:r>
      <w:r>
        <w:t xml:space="preserve">So you know what is coming out from here. Is beautiful and I am so happy. I am doing it is because there is no one single type of marketing strategy that could fit all of you. The three of you are completely different. So, What you are saying here is exactly almost the opposite of what Vish says for his customer and for his positioning, and slightly different from what Aileen said. So, it’s absolutely great, and this is the, Co re of how the technology can actually step in and help you define your own strategy. That’s the goal of it. It’s beautiful, okay? More interesting than text, perfect. So, what about emails? Do your customers reach you mail I,</w:t>
      </w:r>
    </w:p>
    <w:p>
      <w:pPr>
        <w:pStyle w:val="a2"/>
      </w:pPr>
      <w:r>
        <w:rPr>
          <w:b/>
          <w:bCs/>
        </w:rPr>
        <w:t xml:space="preserve">Claire</w:t>
      </w:r>
      <w:r>
        <w:br/>
      </w:r>
      <w:r>
        <w:t xml:space="preserve">You know, In the past, i I like to subscribe to competitor newsletter and I read their texts. I. I join their webinar or something, but now it’s too many things. I always delete okay. Once I receive, I just delete. So I think customer for sure will feel very similar way.</w:t>
      </w:r>
    </w:p>
    <w:p>
      <w:pPr>
        <w:pStyle w:val="a2"/>
      </w:pPr>
      <w:r>
        <w:rPr>
          <w:b/>
          <w:bCs/>
        </w:rPr>
        <w:t xml:space="preserve">ricardo communod</w:t>
      </w:r>
      <w:r>
        <w:br/>
      </w:r>
      <w:r>
        <w:t xml:space="preserve">Okay, perfect. That’s absolutely beautiful beautifulum.</w:t>
      </w:r>
    </w:p>
    <w:p>
      <w:pPr>
        <w:pStyle w:val="a2"/>
      </w:pPr>
      <w:r>
        <w:rPr>
          <w:b/>
          <w:bCs/>
        </w:rPr>
        <w:t xml:space="preserve">ricardo communod</w:t>
      </w:r>
      <w:r>
        <w:br/>
      </w:r>
      <w:r>
        <w:t xml:space="preserve">How much work. Do you need to put on the material that you receive from the global team to fully deploy it and adapt it in the region?</w:t>
      </w:r>
    </w:p>
    <w:p>
      <w:pPr>
        <w:pStyle w:val="a2"/>
      </w:pPr>
      <w:r>
        <w:rPr>
          <w:b/>
          <w:bCs/>
        </w:rPr>
        <w:t xml:space="preserve">Claire</w:t>
      </w:r>
      <w:r>
        <w:br/>
      </w:r>
      <w:r>
        <w:t xml:space="preserve">So, each campaign we have minimum three workshops together to bring down the ideas, to validate, to fine tune. And then after that.</w:t>
      </w:r>
    </w:p>
    <w:p>
      <w:pPr>
        <w:pStyle w:val="a2"/>
      </w:pPr>
      <w:r>
        <w:rPr>
          <w:b/>
          <w:bCs/>
        </w:rPr>
        <w:t xml:space="preserve">Claire</w:t>
      </w:r>
      <w:r>
        <w:br/>
      </w:r>
      <w:r>
        <w:t xml:space="preserve">I think for me, I need to spend, I don’t know, probably not full time. For sure. One to two weeks to really. Redigest the information everything inside and do some adjustment or changes. So.</w:t>
      </w:r>
    </w:p>
    <w:p>
      <w:pPr>
        <w:pStyle w:val="a2"/>
      </w:pPr>
      <w:r>
        <w:rPr>
          <w:b/>
          <w:bCs/>
        </w:rPr>
        <w:t xml:space="preserve">ricardo communod</w:t>
      </w:r>
      <w:r>
        <w:br/>
      </w:r>
      <w:r>
        <w:t xml:space="preserve">How is the engagement of the sales team on your campaign? Because one of the, Pain point from wish is that, you would like to find a way to make. The material more engaging for the sales people, cause you said that at the beginning they were having meeting, but then the meeting are being. Fade out because there were too many meetings, And now he doesn’t really know how much they are using the material that he’s spending so much time in, like you so much time on. Working on.</w:t>
      </w:r>
    </w:p>
    <w:p>
      <w:pPr>
        <w:pStyle w:val="a2"/>
      </w:pPr>
      <w:r>
        <w:rPr>
          <w:b/>
          <w:bCs/>
        </w:rPr>
        <w:t xml:space="preserve">Claire</w:t>
      </w:r>
      <w:r>
        <w:br/>
      </w:r>
      <w:r>
        <w:t xml:space="preserve">For me, the situation is very much different area by area. A and Z, I mean for the recent swine virus campaign, they are not interested. Simple as that. So they continue run the piglet campaign, which is fine. Probably they are not really under disease challenge so not very much interest.</w:t>
      </w:r>
    </w:p>
    <w:p>
      <w:pPr>
        <w:pStyle w:val="a2"/>
      </w:pPr>
      <w:r>
        <w:rPr>
          <w:b/>
          <w:bCs/>
        </w:rPr>
        <w:t xml:space="preserve">Claire</w:t>
      </w:r>
      <w:r>
        <w:br/>
      </w:r>
      <w:r>
        <w:t xml:space="preserve">And Philippine, because of exclusive distributor situation, they don’t really involve us in customer basis. So all the thing we do just share the material with distributor and and that’s it. And then probably ask them, okay, how do you think the the content The feedback they say Hmm. Yeah is a line They see something new, so they actually they are happy to. To see we have this campaign, so it goes well with their positioning. So they think it’s okay, but for us is not really involved in campaign execution. It’s only stop at the sharing.</w:t>
      </w:r>
    </w:p>
    <w:p>
      <w:pPr>
        <w:pStyle w:val="a2"/>
      </w:pPr>
      <w:r>
        <w:rPr>
          <w:b/>
          <w:bCs/>
        </w:rPr>
        <w:t xml:space="preserve">Claire</w:t>
      </w:r>
      <w:r>
        <w:br/>
      </w:r>
      <w:r>
        <w:t xml:space="preserve">For Taiwan, distributor is already doing good job, so actually we are we are not reallyum. Giving them new insights, But I think the storytelling part provides a bit more support in terms of argument. But in terms of application, they are much ahead of us. Okay. And Korea and Japan, you know already they distributor stop selling C twelve so.</w:t>
      </w:r>
    </w:p>
    <w:p>
      <w:pPr>
        <w:pStyle w:val="a2"/>
      </w:pPr>
      <w:r>
        <w:rPr>
          <w:b/>
          <w:bCs/>
        </w:rPr>
        <w:t xml:space="preserve">Claire</w:t>
      </w:r>
      <w:r>
        <w:br/>
      </w:r>
      <w:r>
        <w:t xml:space="preserve">For us, uh, is very limited.</w:t>
      </w:r>
    </w:p>
    <w:p>
      <w:pPr>
        <w:pStyle w:val="a2"/>
      </w:pPr>
      <w:r>
        <w:rPr>
          <w:b/>
          <w:bCs/>
        </w:rPr>
        <w:t xml:space="preserve">ricardo communod</w:t>
      </w:r>
      <w:r>
        <w:br/>
      </w:r>
      <w:r>
        <w:t xml:space="preserve">What about our sales team instead?</w:t>
      </w:r>
    </w:p>
    <w:p>
      <w:pPr>
        <w:pStyle w:val="a2"/>
      </w:pPr>
      <w:r>
        <w:rPr>
          <w:b/>
          <w:bCs/>
        </w:rPr>
        <w:t xml:space="preserve">Claire</w:t>
      </w:r>
      <w:r>
        <w:br/>
      </w:r>
      <w:r>
        <w:t xml:space="preserve">Our sales team, I think the best really involved the country team is I think it’s really Malaysia because we spent time to think about the. A S F and sending the videos to I think six to seven swine customers that our team can outreach currently. And from the viewership, we know serious viewer let’s say, longer time than two and a half or three minutes watching the video. Ah is seven serious viewers, exclude our team for sure. And out of these seven viewers, we got feedback from three uh swag customers. So and then we we will follow up from there. Yeah. Okay.</w:t>
      </w:r>
    </w:p>
    <w:p>
      <w:pPr>
        <w:pStyle w:val="a2"/>
      </w:pPr>
      <w:r>
        <w:rPr>
          <w:b/>
          <w:bCs/>
        </w:rPr>
        <w:t xml:space="preserve">Claire</w:t>
      </w:r>
      <w:r>
        <w:br/>
      </w:r>
      <w:r>
        <w:t xml:space="preserve">So there is a next step identified. So not only ASF, they want to have information about Taskit, about PERS. So this can be even more broader applied. Taiwan can also benefit from this and the other region can also benefit. And so when I share the campaign feedback about this ASF and Taskit thing, So, the other region also very interested. So, They are they want to access to our video and and and see how to yeah.</w:t>
      </w:r>
    </w:p>
    <w:p>
      <w:pPr>
        <w:pStyle w:val="a2"/>
      </w:pPr>
      <w:r>
        <w:rPr>
          <w:b/>
          <w:bCs/>
        </w:rPr>
        <w:t xml:space="preserve">ricardo communod</w:t>
      </w:r>
      <w:r>
        <w:br/>
      </w:r>
      <w:r>
        <w:t xml:space="preserve">Would you create more videos related to ASR for more countries?</w:t>
      </w:r>
    </w:p>
    <w:p>
      <w:pPr>
        <w:pStyle w:val="a2"/>
      </w:pPr>
      <w:r>
        <w:rPr>
          <w:b/>
          <w:bCs/>
        </w:rPr>
        <w:t xml:space="preserve">Claire</w:t>
      </w:r>
      <w:r>
        <w:br/>
      </w:r>
      <w:r>
        <w:t xml:space="preserve">At this moment, no. So. Now we just go on the next step from those three customers. So we so for me, I will check the suppliers on the purse related test case, and then from there we probably want to, To just buy one box and ask customer try. And then if they like it, yeah.</w:t>
      </w:r>
    </w:p>
    <w:p>
      <w:pPr>
        <w:pStyle w:val="a2"/>
      </w:pPr>
      <w:r>
        <w:rPr>
          <w:b/>
          <w:bCs/>
        </w:rPr>
        <w:t xml:space="preserve">ricardo communod</w:t>
      </w:r>
      <w:r>
        <w:br/>
      </w:r>
      <w:r>
        <w:t xml:space="preserve">This one is for the test itself. Yeah. But, what about the video to create more video to share to other countries with their own language again, maybe with an improvement of the quality? Do you think it may have similar success? Yeah,</w:t>
      </w:r>
    </w:p>
    <w:p>
      <w:pPr>
        <w:pStyle w:val="a2"/>
      </w:pPr>
      <w:r>
        <w:rPr>
          <w:b/>
          <w:bCs/>
        </w:rPr>
        <w:t xml:space="preserve">Claire</w:t>
      </w:r>
      <w:r>
        <w:br/>
      </w:r>
      <w:r>
        <w:t xml:space="preserve">So Asean Philippines Vietnam South Korea Okay, So all the ASF concern a country, they can.</w:t>
      </w:r>
    </w:p>
    <w:p>
      <w:pPr>
        <w:pStyle w:val="a2"/>
      </w:pPr>
      <w:r>
        <w:rPr>
          <w:b/>
          <w:bCs/>
        </w:rPr>
        <w:t xml:space="preserve">ricardo communod</w:t>
      </w:r>
      <w:r>
        <w:br/>
      </w:r>
      <w:r>
        <w:t xml:space="preserve">Okay. Do you need to adjust the content, The tone based on the different country where you are or just the content itself is enough?</w:t>
      </w:r>
    </w:p>
    <w:p>
      <w:pPr>
        <w:pStyle w:val="a2"/>
      </w:pPr>
      <w:r>
        <w:rPr>
          <w:b/>
          <w:bCs/>
        </w:rPr>
        <w:t xml:space="preserve">Claire</w:t>
      </w:r>
      <w:r>
        <w:br/>
      </w:r>
      <w:r>
        <w:t xml:space="preserve">You mean the tone? What do you mean,“ the tone“? The voice or.</w:t>
      </w:r>
    </w:p>
    <w:p>
      <w:pPr>
        <w:pStyle w:val="a2"/>
      </w:pPr>
      <w:r>
        <w:rPr>
          <w:b/>
          <w:bCs/>
        </w:rPr>
        <w:t xml:space="preserve">ricardo communod</w:t>
      </w:r>
      <w:r>
        <w:br/>
      </w:r>
      <w:r>
        <w:t xml:space="preserve">Yeah, the tone that you are using, the way you are explaining things. The language, Even the wording, do you need to change the way you’re communicating with the different countries or more or less.</w:t>
      </w:r>
    </w:p>
    <w:p>
      <w:pPr>
        <w:pStyle w:val="a2"/>
      </w:pPr>
      <w:r>
        <w:rPr>
          <w:b/>
          <w:bCs/>
        </w:rPr>
        <w:t xml:space="preserve">Claire</w:t>
      </w:r>
      <w:r>
        <w:br/>
      </w:r>
      <w:r>
        <w:t xml:space="preserve">I think it’s okay because we are veryum. It’s not too technical. Is. I think very easy to understand the content. So that that’s why I spent so much time when I draft the content, because from the the three presentation material from the conference is really a lot of technical details. Yeah, So i i I spent time to really see okay, what this term mean or blah, blah, blah. So, I already try to bring out two.</w:t>
      </w:r>
    </w:p>
    <w:p>
      <w:pPr>
        <w:pStyle w:val="a2"/>
      </w:pPr>
      <w:r>
        <w:rPr>
          <w:b/>
          <w:bCs/>
        </w:rPr>
        <w:t xml:space="preserve">Claire</w:t>
      </w:r>
      <w:r>
        <w:br/>
      </w:r>
      <w:r>
        <w:t xml:space="preserve">Complex things and give them easiest the way.</w:t>
      </w:r>
    </w:p>
    <w:p>
      <w:pPr>
        <w:pStyle w:val="a2"/>
      </w:pPr>
      <w:r>
        <w:rPr>
          <w:b/>
          <w:bCs/>
        </w:rPr>
        <w:t xml:space="preserve">ricardo communod</w:t>
      </w:r>
      <w:r>
        <w:br/>
      </w:r>
      <w:r>
        <w:t xml:space="preserve">So, the script part for you is quite important.</w:t>
      </w:r>
    </w:p>
    <w:p>
      <w:pPr>
        <w:pStyle w:val="a2"/>
      </w:pPr>
      <w:r>
        <w:rPr>
          <w:b/>
          <w:bCs/>
        </w:rPr>
        <w:t xml:space="preserve">Claire</w:t>
      </w:r>
      <w:r>
        <w:br/>
      </w:r>
      <w:r>
        <w:t xml:space="preserve">I think it’s okay already.</w:t>
      </w:r>
    </w:p>
    <w:p>
      <w:pPr>
        <w:pStyle w:val="a2"/>
      </w:pPr>
      <w:r>
        <w:rPr>
          <w:b/>
          <w:bCs/>
        </w:rPr>
        <w:t xml:space="preserve">ricardo communod</w:t>
      </w:r>
      <w:r>
        <w:br/>
      </w:r>
      <w:r>
        <w:t xml:space="preserve">It’s okay for but for this video, But you cannot spend the same amount of time if you want to create more videos. So, That’s the thing. So The script part for the videos will be relevant for you,</w:t>
      </w:r>
    </w:p>
    <w:p>
      <w:pPr>
        <w:pStyle w:val="a2"/>
      </w:pPr>
      <w:r>
        <w:rPr>
          <w:b/>
          <w:bCs/>
        </w:rPr>
        <w:t xml:space="preserve">Claire</w:t>
      </w:r>
      <w:r>
        <w:br/>
      </w:r>
      <w:r>
        <w:t xml:space="preserve">Yeah. So that’s why I mentioned how to extract the key information with accurate, Extraction from a document.</w:t>
      </w:r>
    </w:p>
    <w:p>
      <w:pPr>
        <w:pStyle w:val="a2"/>
      </w:pPr>
      <w:r>
        <w:rPr>
          <w:b/>
          <w:bCs/>
        </w:rPr>
        <w:t xml:space="preserve">Ei Lin</w:t>
      </w:r>
      <w:r>
        <w:br/>
      </w:r>
      <w:r>
        <w:t xml:space="preserve">Okay, perfect. Okay. Let me see if there is anything else from Lisha that I didn’t mention to you yet.</w:t>
      </w:r>
    </w:p>
    <w:p>
      <w:pPr>
        <w:pStyle w:val="a2"/>
      </w:pPr>
      <w:r>
        <w:rPr>
          <w:b/>
          <w:bCs/>
        </w:rPr>
        <w:t xml:space="preserve">ricardo communod</w:t>
      </w:r>
      <w:r>
        <w:br/>
      </w:r>
      <w:r>
        <w:t xml:space="preserve">Podcast. He wants to give a try to podcast, inviting people.</w:t>
      </w:r>
    </w:p>
    <w:p>
      <w:pPr>
        <w:pStyle w:val="a2"/>
      </w:pPr>
      <w:r>
        <w:rPr>
          <w:b/>
          <w:bCs/>
        </w:rPr>
        <w:t xml:space="preserve">Claire</w:t>
      </w:r>
      <w:r>
        <w:br/>
      </w:r>
      <w:r>
        <w:t xml:space="preserve">Podcast with video or only voice?</w:t>
      </w:r>
    </w:p>
    <w:p>
      <w:pPr>
        <w:pStyle w:val="a2"/>
      </w:pPr>
      <w:r>
        <w:rPr>
          <w:b/>
          <w:bCs/>
        </w:rPr>
        <w:t xml:space="preserve">ricardo communod</w:t>
      </w:r>
      <w:r>
        <w:br/>
      </w:r>
      <w:r>
        <w:t xml:space="preserve">Even only voice in this case, just only voice yes. Difficult. Yeah. For him something that is happening that is requiring him a lot of time. Is there is a request from a salesperson to adopt a specific? Topic, a specific presentation. Or a generic sorry, a generic presentation to a specific customer. This is something that he seems that he’s receiving quite often. And it takes a lot of time, So we wanted to see if there is anything that can be done in in a better way.</w:t>
      </w:r>
    </w:p>
    <w:p>
      <w:pPr>
        <w:pStyle w:val="a2"/>
      </w:pPr>
      <w:r>
        <w:rPr>
          <w:b/>
          <w:bCs/>
        </w:rPr>
        <w:t xml:space="preserve">Claire</w:t>
      </w:r>
      <w:r>
        <w:br/>
      </w:r>
      <w:r>
        <w:t xml:space="preserve">I think this. This part, especially, I also mentioned this point during my campaign feedback meeting into HQ people. So I mentioned this account based adaptation is really a lot of work. So each sales will face more or less different situation in different customer because of their CBI, because of their interest and because of the.</w:t>
      </w:r>
    </w:p>
    <w:p>
      <w:pPr>
        <w:pStyle w:val="a2"/>
      </w:pPr>
      <w:r>
        <w:rPr>
          <w:b/>
          <w:bCs/>
        </w:rPr>
        <w:t xml:space="preserve">Claire</w:t>
      </w:r>
      <w:r>
        <w:br/>
      </w:r>
      <w:r>
        <w:t xml:space="preserve">The target uh product we want to promote, so there is a lot of adaptation needed, and especially in those country without the local technical support person, so it might be challenging for them to for sales to do everything.</w:t>
      </w:r>
    </w:p>
    <w:p>
      <w:pPr>
        <w:pStyle w:val="a2"/>
      </w:pPr>
      <w:r>
        <w:rPr>
          <w:b/>
          <w:bCs/>
        </w:rPr>
        <w:t xml:space="preserve">ricardo communod</w:t>
      </w:r>
      <w:r>
        <w:br/>
      </w:r>
      <w:r>
        <w:t xml:space="preserve">And what is the solution right now.</w:t>
      </w:r>
    </w:p>
    <w:p>
      <w:pPr>
        <w:pStyle w:val="a2"/>
      </w:pPr>
      <w:r>
        <w:rPr>
          <w:b/>
          <w:bCs/>
        </w:rPr>
        <w:t xml:space="preserve">Claire</w:t>
      </w:r>
      <w:r>
        <w:br/>
      </w:r>
      <w:r>
        <w:t xml:space="preserve">I I don’t know how Thailand sales team are doing that. And for Swanson, he also mentioned this thing to me. So. So he said that if I can help him to adjust all the campaign according to each distributor. Yeah,</w:t>
      </w:r>
    </w:p>
    <w:p>
      <w:pPr>
        <w:pStyle w:val="a2"/>
      </w:pPr>
      <w:r>
        <w:rPr>
          <w:b/>
          <w:bCs/>
        </w:rPr>
        <w:t xml:space="preserve">ricardo communod</w:t>
      </w:r>
      <w:r>
        <w:br/>
      </w:r>
      <w:r>
        <w:t xml:space="preserve">Because there may be exclusivity and there will be competition as well in the portfolio. So,</w:t>
      </w:r>
    </w:p>
    <w:p>
      <w:pPr>
        <w:pStyle w:val="a2"/>
      </w:pPr>
      <w:r>
        <w:rPr>
          <w:b/>
          <w:bCs/>
        </w:rPr>
        <w:t xml:space="preserve">Claire</w:t>
      </w:r>
      <w:r>
        <w:br/>
      </w:r>
      <w:r>
        <w:t xml:space="preserve">He needs the help from our side, and he cannot do that by himself. Fully understandable. Okay.</w:t>
      </w:r>
    </w:p>
    <w:p>
      <w:pPr>
        <w:pStyle w:val="a2"/>
      </w:pPr>
      <w:r>
        <w:rPr>
          <w:b/>
          <w:bCs/>
        </w:rPr>
        <w:t xml:space="preserve">Claire</w:t>
      </w:r>
      <w:r>
        <w:br/>
      </w:r>
      <w:r>
        <w:t xml:space="preserve">I think same case also for Malaysia. And I think this campaign adaptation, Guobing will not do that. It’s clearly said he will not do that because of also limited time. So yeah, Swenson and Malaysia team and the Thai team without local support.</w:t>
      </w:r>
    </w:p>
    <w:p>
      <w:pPr>
        <w:pStyle w:val="a2"/>
      </w:pPr>
      <w:r>
        <w:rPr>
          <w:b/>
          <w:bCs/>
        </w:rPr>
        <w:t xml:space="preserve">ricardo communod</w:t>
      </w:r>
      <w:r>
        <w:br/>
      </w:r>
      <w:r>
        <w:t xml:space="preserve">So it’s basically the adaptation of the global content into a customized, more customized content. Basically, retaining the information that are okay for that distributor and removing the rest. But then you need to check; it’s not just cut and paste. It’s like,“ Oh, this one don’t like cut, cut, cut.“ Because if you cut the product.</w:t>
      </w:r>
    </w:p>
    <w:p>
      <w:pPr>
        <w:pStyle w:val="a2"/>
      </w:pPr>
      <w:r>
        <w:rPr>
          <w:b/>
          <w:bCs/>
        </w:rPr>
        <w:t xml:space="preserve">Claire</w:t>
      </w:r>
      <w:r>
        <w:br/>
      </w:r>
      <w:r>
        <w:t xml:space="preserve">Distributor is a bit easier; you just only retain those products carry for them. But, you need to probably in the storytelling, just fine tune a little bit to remove irrelevant part. For account based adaptation, I think it’s really pure local technical need to really support. Because for us, we cannot really create the PPT individually for different account. That’s really not possible.</w:t>
      </w:r>
    </w:p>
    <w:p>
      <w:pPr>
        <w:pStyle w:val="a2"/>
      </w:pPr>
      <w:r>
        <w:rPr>
          <w:b/>
          <w:bCs/>
        </w:rPr>
        <w:t xml:space="preserve">ricardo communod</w:t>
      </w:r>
      <w:r>
        <w:br/>
      </w:r>
      <w:r>
        <w:t xml:space="preserve">Would, you think is it is valuable for the customer to receive their own customized presentation?</w:t>
      </w:r>
    </w:p>
    <w:p>
      <w:pPr>
        <w:pStyle w:val="a2"/>
      </w:pPr>
      <w:r>
        <w:rPr>
          <w:b/>
          <w:bCs/>
        </w:rPr>
        <w:t xml:space="preserve">Claire</w:t>
      </w:r>
      <w:r>
        <w:br/>
      </w:r>
      <w:r>
        <w:t xml:space="preserve">It is valuable, um. When you introduce your product, because you can introduce your product in a different way.</w:t>
      </w:r>
    </w:p>
    <w:p>
      <w:pPr>
        <w:pStyle w:val="a2"/>
      </w:pPr>
      <w:r>
        <w:rPr>
          <w:b/>
          <w:bCs/>
        </w:rPr>
        <w:t xml:space="preserve">ricardo communod</w:t>
      </w:r>
      <w:r>
        <w:br/>
      </w:r>
      <w:r>
        <w:t xml:space="preserve">Agree. I agree with you. And.</w:t>
      </w:r>
    </w:p>
    <w:p>
      <w:pPr>
        <w:pStyle w:val="a2"/>
      </w:pPr>
      <w:r>
        <w:rPr>
          <w:b/>
          <w:bCs/>
        </w:rPr>
        <w:t xml:space="preserve">Claire</w:t>
      </w:r>
      <w:r>
        <w:br/>
      </w:r>
      <w:r>
        <w:t xml:space="preserve">And and try to relate your product to that very particular uh issue. They are currently having. So hmm.</w:t>
      </w:r>
    </w:p>
    <w:p>
      <w:pPr>
        <w:pStyle w:val="a2"/>
      </w:pPr>
      <w:r>
        <w:rPr>
          <w:b/>
          <w:bCs/>
        </w:rPr>
        <w:t xml:space="preserve">Claire</w:t>
      </w:r>
      <w:r>
        <w:br/>
      </w:r>
      <w:r>
        <w:t xml:space="preserve">For example, very simple like the gut health concern. So we we can propose LTA, we can propose butyrate based solution. We can propose hybrid butyrate hybrid or purely butyrate or either any mix or Sanya Tatra. But according to customer what they believe, what they trust, there are already some preference in their mind. So we have to adjust ourselves to, really understand on that part. That’s something that we need to do adjustment each time.</w:t>
      </w:r>
    </w:p>
    <w:p>
      <w:pPr>
        <w:pStyle w:val="a2"/>
      </w:pPr>
      <w:r>
        <w:rPr>
          <w:b/>
          <w:bCs/>
        </w:rPr>
        <w:t xml:space="preserve">ricardo communod</w:t>
      </w:r>
      <w:r>
        <w:br/>
      </w:r>
      <w:r>
        <w:t xml:space="preserve">Okay, and do you think that we have. The information from our sales team to be able to make the adjustment.</w:t>
      </w:r>
    </w:p>
    <w:p>
      <w:pPr>
        <w:pStyle w:val="a2"/>
      </w:pPr>
      <w:r>
        <w:rPr>
          <w:b/>
          <w:bCs/>
        </w:rPr>
        <w:t xml:space="preserve">Claire</w:t>
      </w:r>
      <w:r>
        <w:br/>
      </w:r>
      <w:r>
        <w:t xml:space="preserve">I think they are trying do that like uh this this time uh in February uh Jessica visit Thailand. So there is a lot of very tailor made presentation with, very different focus. Although all promoting H B N or or fraud products or C twelve or something, but they the sales this, I think Thai team are good at clarifying the customer interest and our sales target. So so so that Jessica, make some uh.</w:t>
      </w:r>
    </w:p>
    <w:p>
      <w:pPr>
        <w:pStyle w:val="a2"/>
      </w:pPr>
      <w:r>
        <w:rPr>
          <w:b/>
          <w:bCs/>
        </w:rPr>
        <w:t xml:space="preserve">Claire</w:t>
      </w:r>
      <w:r>
        <w:br/>
      </w:r>
      <w:r>
        <w:t xml:space="preserve">Adaptation, yeah, different focus. Okay. Yeah. Some focus on precedent control, some focus on resilience, some focusing on micro deltas. So it’s. Okay. But I think Thai team. They are I think it’s a more advanced kind of adaptation. I don’t think other team are really doing that.</w:t>
      </w:r>
    </w:p>
    <w:p>
      <w:pPr>
        <w:pStyle w:val="a2"/>
      </w:pPr>
      <w:r>
        <w:rPr>
          <w:b/>
          <w:bCs/>
        </w:rPr>
        <w:t xml:space="preserve">ricardo communod</w:t>
      </w:r>
      <w:r>
        <w:br/>
      </w:r>
      <w:r>
        <w:t xml:space="preserve">Okay. How many account do you think we will have Because I’m expecting for CP make sense, maybe Cargill would make sense, maybe Jaffa, maybe few like regional key account. Would you consider it.</w:t>
      </w:r>
    </w:p>
    <w:p>
      <w:pPr>
        <w:pStyle w:val="a2"/>
      </w:pPr>
      <w:r>
        <w:rPr>
          <w:b/>
          <w:bCs/>
        </w:rPr>
        <w:t xml:space="preserve">Claire</w:t>
      </w:r>
      <w:r>
        <w:br/>
      </w:r>
      <w:r>
        <w:t xml:space="preserve">At least uh. Top ten per country. That’s a lot of it. Top ten per country or or. Every sales top two to three customer you want to penetrate. Right.</w:t>
      </w:r>
    </w:p>
    <w:p>
      <w:pPr>
        <w:pStyle w:val="a2"/>
      </w:pPr>
      <w:r>
        <w:rPr>
          <w:b/>
          <w:bCs/>
        </w:rPr>
        <w:t xml:space="preserve">Ei Lin</w:t>
      </w:r>
      <w:r>
        <w:br/>
      </w:r>
      <w:r>
        <w:t xml:space="preserve">Okay. Okay,</w:t>
      </w:r>
    </w:p>
    <w:p>
      <w:pPr>
        <w:pStyle w:val="a2"/>
      </w:pPr>
      <w:r>
        <w:rPr>
          <w:b/>
          <w:bCs/>
        </w:rPr>
        <w:t xml:space="preserve">ricardo communod</w:t>
      </w:r>
      <w:r>
        <w:br/>
      </w:r>
      <w:r>
        <w:t xml:space="preserve">Awesome. If anything else come to your mind, just let me know.</w:t>
      </w:r>
    </w:p>
    <w:p>
      <w:pPr>
        <w:pStyle w:val="a2"/>
      </w:pPr>
      <w:r>
        <w:rPr>
          <w:b/>
          <w:bCs/>
        </w:rPr>
        <w:t xml:space="preserve">Claire</w:t>
      </w:r>
      <w:r>
        <w:br/>
      </w:r>
      <w:r>
        <w:t xml:space="preserve">I I think actually we are already doing this way, ah especially. At least for me, when I visit some customer, sales team will tell me what product they are currently using, what is their concern. So we always try to arrange our PPT trying to insert those information relevant. So we are already doing that. It’s just how to make it more efficient.</w:t>
      </w:r>
    </w:p>
    <w:p>
      <w:pPr>
        <w:pStyle w:val="a2"/>
      </w:pPr>
      <w:r>
        <w:rPr>
          <w:b/>
          <w:bCs/>
        </w:rPr>
        <w:t xml:space="preserve">ricardo communod</w:t>
      </w:r>
      <w:r>
        <w:br/>
      </w:r>
      <w:r>
        <w:t xml:space="preserve">That’s correct. In this sense, I’m not doing it anymore. I think never not wish anymore now we stopped It take too much time, So that’s why, Yeah. So what we do now, Which is a little bit unprofessional in a certain way, but is the most efficient way, is that I go there to the meeting, I have my five or seven presentation open, the most relevant one. And then I keep jumping from one to another. Ah. I don’t have enough time to copy paste and create a new slide for that customer. It’s just absolutely crazy.</w:t>
      </w:r>
    </w:p>
    <w:p>
      <w:pPr>
        <w:pStyle w:val="a2"/>
      </w:pPr>
      <w:r>
        <w:rPr>
          <w:b/>
          <w:bCs/>
        </w:rPr>
        <w:t xml:space="preserve">ricardo communod</w:t>
      </w:r>
      <w:r>
        <w:br/>
      </w:r>
      <w:r>
        <w:t xml:space="preserve">So, Either when I am there on spot and I ask the question, and I understand where the flow of the presentation must go, Then I select the slide because I don’t have. I mean, having only three products for the mycotoxin and four five products for the palatability. The flow is more or less there, So I know exactly which slide need to be used for that particular sentence that they want to say or for. To grab the attention of the customers, so I just know exactly where to go and find it. So is but then later on when I need to send a presentation as a, you need to remember, is a mess. Exactly, it’s a mess and I don’t know which one I use. I don’t know the flow anymore. So become a problem later, but yeah okay understand.</w:t>
      </w:r>
    </w:p>
    <w:p>
      <w:pPr>
        <w:pStyle w:val="a2"/>
      </w:pPr>
      <w:r>
        <w:rPr>
          <w:b/>
          <w:bCs/>
        </w:rPr>
        <w:t xml:space="preserve">ricardo communod</w:t>
      </w:r>
      <w:r>
        <w:br/>
      </w:r>
      <w:r>
        <w:t xml:space="preserve">Okay.</w:t>
      </w:r>
    </w:p>
    <w:bookmarkEnd w:id="20"/>
    <w:bookmarkEnd w:id="21"/>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2026-04-21T08:44:19Z</dcterms:created>
  <dcterms:modified xsi:type="dcterms:W3CDTF">2026-04-21T08:44:19Z</dcterms:modified>
</cp:coreProperties>
</file>

<file path=docProps/custom.xml><?xml version="1.0" encoding="utf-8"?>
<Properties xmlns="http://schemas.openxmlformats.org/officeDocument/2006/custom-properties" xmlns:vt="http://schemas.openxmlformats.org/officeDocument/2006/docPropsVTypes"/>
</file>