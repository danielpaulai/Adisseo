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c07d1e42a02f5f967b937d74dee0089d7b1d0f1"/>
    <w:p>
      <w:pPr>
        <w:pStyle w:val="1"/>
      </w:pPr>
      <w:r>
        <w:t xml:space="preserve">04-13 Meeting: AI in Marketing for Ruminants</w:t>
      </w:r>
    </w:p>
    <w:bookmarkStart w:id="20" w:name="X747d1bf3a478c945a21c98980b351ab80ff62c8"/>
    <w:p>
      <w:pPr>
        <w:pStyle w:val="6"/>
      </w:pPr>
      <w:r>
        <w:t xml:space="preserve">2026-04-13 12:23:24</w:t>
      </w:r>
    </w:p>
    <w:p>
      <w:pPr>
        <w:pStyle w:val="FirstParagraph"/>
      </w:pPr>
      <w:r>
        <w:rPr>
          <w:b/>
          <w:bCs/>
        </w:rPr>
        <w:t xml:space="preserve">ricardo communod</w:t>
      </w:r>
      <w:r>
        <w:br/>
      </w:r>
      <w:r>
        <w:t xml:space="preserve">The idea I would like to discuss with you right now is to have a brainstorming session on certain types of deliverables, certain types of material, certain types of activities, and types of communication that you would like to achieve after we have implemented the training on AI. During this training on AI, due to the limitations of using Copilot in a certain way, and in the second part on learning how to apply the new customer success factor, learning how we can use the stakeholder map in a better way and so on.</w:t>
      </w:r>
    </w:p>
    <w:p>
      <w:pPr>
        <w:pStyle w:val="a2"/>
      </w:pPr>
      <w:r>
        <w:rPr>
          <w:b/>
          <w:bCs/>
        </w:rPr>
        <w:t xml:space="preserve">ricardo communod</w:t>
      </w:r>
      <w:r>
        <w:br/>
      </w:r>
      <w:r>
        <w:t xml:space="preserve">What could be something that you would love AI to take over from you so that you don’t have to spend a lot of time on it, and you can do something more? For instance, right now, you are a little limited due to time, technology, and languages as well.</w:t>
      </w:r>
    </w:p>
    <w:p>
      <w:pPr>
        <w:pStyle w:val="a2"/>
      </w:pPr>
      <w:r>
        <w:rPr>
          <w:b/>
          <w:bCs/>
        </w:rPr>
        <w:t xml:space="preserve">ricardo communod</w:t>
      </w:r>
      <w:r>
        <w:br/>
      </w:r>
      <w:r>
        <w:t xml:space="preserve">So I let you completely share your point of view, and from time to time I will jump in telling you what Vish Claire and Aline share with me on what they would like to do.</w:t>
      </w:r>
    </w:p>
    <w:p>
      <w:pPr>
        <w:pStyle w:val="a2"/>
      </w:pPr>
      <w:r>
        <w:rPr>
          <w:b/>
          <w:bCs/>
        </w:rPr>
        <w:t xml:space="preserve">Antoine</w:t>
      </w:r>
      <w:r>
        <w:br/>
      </w:r>
      <w:r>
        <w:t xml:space="preserve">Uh me I would like to have AI like you one day, you show me how to write an article in 5 seconds. Okay. Based on all the articles that I did so far already written.</w:t>
      </w:r>
    </w:p>
    <w:p>
      <w:pPr>
        <w:pStyle w:val="a2"/>
      </w:pPr>
      <w:r>
        <w:rPr>
          <w:b/>
          <w:bCs/>
        </w:rPr>
        <w:t xml:space="preserve">ricardo communod</w:t>
      </w:r>
      <w:r>
        <w:br/>
      </w:r>
      <w:r>
        <w:t xml:space="preserve">So writing article, that one would be relevant for you.</w:t>
      </w:r>
    </w:p>
    <w:p>
      <w:pPr>
        <w:pStyle w:val="a2"/>
      </w:pPr>
      <w:r>
        <w:rPr>
          <w:b/>
          <w:bCs/>
        </w:rPr>
        <w:t xml:space="preserve">Antoine</w:t>
      </w:r>
      <w:r>
        <w:br/>
      </w:r>
      <w:r>
        <w:t xml:space="preserve">Writing newsletter.</w:t>
      </w:r>
    </w:p>
    <w:p>
      <w:pPr>
        <w:pStyle w:val="a2"/>
      </w:pPr>
      <w:r>
        <w:rPr>
          <w:b/>
          <w:bCs/>
        </w:rPr>
        <w:t xml:space="preserve">ricardo communod</w:t>
      </w:r>
      <w:r>
        <w:br/>
      </w:r>
      <w:r>
        <w:t xml:space="preserve">Writing a newsletter is perfect. How often would you write a newsletter, for instance?</w:t>
      </w:r>
    </w:p>
    <w:p>
      <w:pPr>
        <w:pStyle w:val="a2"/>
      </w:pPr>
      <w:r>
        <w:rPr>
          <w:b/>
          <w:bCs/>
        </w:rPr>
        <w:t xml:space="preserve">Antoine</w:t>
      </w:r>
      <w:r>
        <w:br/>
      </w:r>
      <w:r>
        <w:t xml:space="preserve">For now I’m writing a newsletter one time a month. I mainly use existing newsletters from North America.</w:t>
      </w:r>
    </w:p>
    <w:p>
      <w:pPr>
        <w:pStyle w:val="a2"/>
      </w:pPr>
      <w:r>
        <w:rPr>
          <w:b/>
          <w:bCs/>
        </w:rPr>
        <w:t xml:space="preserve">Antoine</w:t>
      </w:r>
      <w:r>
        <w:br/>
      </w:r>
      <w:r>
        <w:t xml:space="preserve">Region because they have many. But one day I will use all of them, or some will not be relevant for APAC or I have other things to do, other topics to mention. And in this case, Having an assistant to write faster can save my time and help me to keep the rhythm.</w:t>
      </w:r>
    </w:p>
    <w:p>
      <w:pPr>
        <w:pStyle w:val="a2"/>
      </w:pPr>
      <w:r>
        <w:rPr>
          <w:b/>
          <w:bCs/>
        </w:rPr>
        <w:t xml:space="preserve">ricardo communod</w:t>
      </w:r>
      <w:r>
        <w:br/>
      </w:r>
      <w:r>
        <w:t xml:space="preserve">Perfect.</w:t>
      </w:r>
    </w:p>
    <w:p>
      <w:pPr>
        <w:pStyle w:val="a2"/>
      </w:pPr>
      <w:r>
        <w:rPr>
          <w:b/>
          <w:bCs/>
        </w:rPr>
        <w:t xml:space="preserve">ricardo communod</w:t>
      </w:r>
      <w:r>
        <w:br/>
      </w:r>
      <w:r>
        <w:t xml:space="preserve">This one is will be used for which country for you mainly?</w:t>
      </w:r>
    </w:p>
    <w:p>
      <w:pPr>
        <w:pStyle w:val="a2"/>
      </w:pPr>
      <w:r>
        <w:rPr>
          <w:b/>
          <w:bCs/>
        </w:rPr>
        <w:t xml:space="preserve">Antoine</w:t>
      </w:r>
      <w:r>
        <w:br/>
      </w:r>
      <w:r>
        <w:t xml:space="preserve">Oh, uh, I have two newsletters. One in Japanese for Japan and one in English for the other countries of APAC. Okay.</w:t>
      </w:r>
    </w:p>
    <w:p>
      <w:pPr>
        <w:pStyle w:val="a2"/>
      </w:pPr>
      <w:r>
        <w:rPr>
          <w:b/>
          <w:bCs/>
        </w:rPr>
        <w:t xml:space="preserve">ricardo communod</w:t>
      </w:r>
      <w:r>
        <w:br/>
      </w:r>
      <w:r>
        <w:t xml:space="preserve">Anything else that you would like to use AI to do more? An example is that, for instance, Aline, other than the article, she loves the infographics. She said that she wants to create much more infographic to share with the customer. Uh, not only via email, But even via other channel or even to print during the customer visit or during the exhibition.</w:t>
      </w:r>
    </w:p>
    <w:p>
      <w:pPr>
        <w:pStyle w:val="a2"/>
      </w:pPr>
      <w:r>
        <w:rPr>
          <w:b/>
          <w:bCs/>
        </w:rPr>
        <w:t xml:space="preserve">Antoine</w:t>
      </w:r>
      <w:r>
        <w:br/>
      </w:r>
      <w:r>
        <w:t xml:space="preserve">I’m Not necessarily looking for infographic.</w:t>
      </w:r>
    </w:p>
    <w:p>
      <w:pPr>
        <w:pStyle w:val="a2"/>
      </w:pPr>
      <w:r>
        <w:rPr>
          <w:b/>
          <w:bCs/>
        </w:rPr>
        <w:t xml:space="preserve">Antoine</w:t>
      </w:r>
      <w:r>
        <w:br/>
      </w:r>
      <w:r>
        <w:t xml:space="preserve">I Still need to create new marketing content, new presentation, new brochure.</w:t>
      </w:r>
    </w:p>
    <w:p>
      <w:pPr>
        <w:pStyle w:val="a2"/>
      </w:pPr>
      <w:r>
        <w:rPr>
          <w:b/>
          <w:bCs/>
        </w:rPr>
        <w:t xml:space="preserve">ricardo communod</w:t>
      </w:r>
      <w:r>
        <w:br/>
      </w:r>
      <w:r>
        <w:t xml:space="preserve">Perfect. Okay.</w:t>
      </w:r>
    </w:p>
    <w:p>
      <w:pPr>
        <w:pStyle w:val="a2"/>
      </w:pPr>
      <w:r>
        <w:rPr>
          <w:b/>
          <w:bCs/>
        </w:rPr>
        <w:t xml:space="preserve">Antoine</w:t>
      </w:r>
      <w:r>
        <w:br/>
      </w:r>
      <w:r>
        <w:t xml:space="preserve">This is a quite long process to first understand the topic, being able to explain it simply and then finding a structure.</w:t>
      </w:r>
    </w:p>
    <w:p>
      <w:pPr>
        <w:pStyle w:val="a2"/>
      </w:pPr>
      <w:r>
        <w:rPr>
          <w:b/>
          <w:bCs/>
        </w:rPr>
        <w:t xml:space="preserve">Antoine</w:t>
      </w:r>
      <w:r>
        <w:br/>
      </w:r>
      <w:r>
        <w:t xml:space="preserve">And make it nice. It’s a quite long process to think about the brochure and design, And then I will send it to our designer because AI cannot do high quality resolution, the high resolution picture okay to do brochure. So, Sometimes it could be helpful to be helped, but sometimes I also think it’s faster to do by myself because.</w:t>
      </w:r>
    </w:p>
    <w:p>
      <w:pPr>
        <w:pStyle w:val="a2"/>
      </w:pPr>
      <w:r>
        <w:rPr>
          <w:b/>
          <w:bCs/>
        </w:rPr>
        <w:t xml:space="preserve">Antoine</w:t>
      </w:r>
      <w:r>
        <w:br/>
      </w:r>
      <w:r>
        <w:t xml:space="preserve">Yeah, I can draw, I can draft, I can explain to someone.</w:t>
      </w:r>
    </w:p>
    <w:p>
      <w:pPr>
        <w:pStyle w:val="a2"/>
      </w:pPr>
      <w:r>
        <w:rPr>
          <w:b/>
          <w:bCs/>
        </w:rPr>
        <w:t xml:space="preserve">ricardo communod</w:t>
      </w:r>
      <w:r>
        <w:br/>
      </w:r>
      <w:r>
        <w:t xml:space="preserve">What level of flexibility and freedom. Do you have in creating new material from the global team?</w:t>
      </w:r>
    </w:p>
    <w:p>
      <w:pPr>
        <w:pStyle w:val="a2"/>
      </w:pPr>
      <w:r>
        <w:rPr>
          <w:b/>
          <w:bCs/>
        </w:rPr>
        <w:t xml:space="preserve">Antoine</w:t>
      </w:r>
      <w:r>
        <w:br/>
      </w:r>
      <w:r>
        <w:t xml:space="preserve">Good question. Because I asked the global marketing to review a brochure, an old brochure I saw from MetaSmart. Told me, ah, You should ask the global category manager that will ask another global category manager that I can ask me, and then I can ask the designer to do. But in between, if you want to go faster, you can also do the brochure yourself. Send to us and we do the design. So, they advised me to do a draft on PowerPoint and send to them. And then so I think it’s quite flexible because I have some topic.</w:t>
      </w:r>
    </w:p>
    <w:p>
      <w:pPr>
        <w:pStyle w:val="a2"/>
      </w:pPr>
      <w:r>
        <w:rPr>
          <w:b/>
          <w:bCs/>
        </w:rPr>
        <w:t xml:space="preserve">Antoine</w:t>
      </w:r>
      <w:r>
        <w:br/>
      </w:r>
      <w:r>
        <w:t xml:space="preserve">I’m the only one to have this issue,</w:t>
      </w:r>
    </w:p>
    <w:p>
      <w:pPr>
        <w:pStyle w:val="a2"/>
      </w:pPr>
      <w:r>
        <w:rPr>
          <w:b/>
          <w:bCs/>
        </w:rPr>
        <w:t xml:space="preserve">Antoine</w:t>
      </w:r>
      <w:r>
        <w:br/>
      </w:r>
      <w:r>
        <w:t xml:space="preserve">So they.</w:t>
      </w:r>
    </w:p>
    <w:p>
      <w:pPr>
        <w:pStyle w:val="a2"/>
      </w:pPr>
      <w:r>
        <w:rPr>
          <w:b/>
          <w:bCs/>
        </w:rPr>
        <w:t xml:space="preserve">Antoine</w:t>
      </w:r>
      <w:r>
        <w:br/>
      </w:r>
      <w:r>
        <w:t xml:space="preserve">Will not spend too much time on it because I’m the only one.</w:t>
      </w:r>
    </w:p>
    <w:p>
      <w:pPr>
        <w:pStyle w:val="a2"/>
      </w:pPr>
      <w:r>
        <w:rPr>
          <w:b/>
          <w:bCs/>
        </w:rPr>
        <w:t xml:space="preserve">ricardo communod</w:t>
      </w:r>
      <w:r>
        <w:br/>
      </w:r>
      <w:r>
        <w:t xml:space="preserve">Okay, perfect.</w:t>
      </w:r>
    </w:p>
    <w:p>
      <w:pPr>
        <w:pStyle w:val="a2"/>
      </w:pPr>
      <w:r>
        <w:rPr>
          <w:b/>
          <w:bCs/>
        </w:rPr>
        <w:t xml:space="preserve">Antoine</w:t>
      </w:r>
      <w:r>
        <w:br/>
      </w:r>
      <w:r>
        <w:t xml:space="preserve">So I am I have freedom and uh yeah limited support.</w:t>
      </w:r>
    </w:p>
    <w:p>
      <w:pPr>
        <w:pStyle w:val="a2"/>
      </w:pPr>
      <w:r>
        <w:rPr>
          <w:b/>
          <w:bCs/>
        </w:rPr>
        <w:t xml:space="preserve">ricardo communod</w:t>
      </w:r>
      <w:r>
        <w:br/>
      </w:r>
      <w:r>
        <w:t xml:space="preserve">Okay, which is a a good thing actually in your case.</w:t>
      </w:r>
    </w:p>
    <w:p>
      <w:pPr>
        <w:pStyle w:val="a2"/>
      </w:pPr>
      <w:r>
        <w:rPr>
          <w:b/>
          <w:bCs/>
        </w:rPr>
        <w:t xml:space="preserve">Antoine</w:t>
      </w:r>
      <w:r>
        <w:br/>
      </w:r>
      <w:r>
        <w:t xml:space="preserve">But uh honestly when I will propose something they will probably change.</w:t>
      </w:r>
    </w:p>
    <w:p>
      <w:pPr>
        <w:pStyle w:val="a2"/>
      </w:pPr>
      <w:r>
        <w:rPr>
          <w:b/>
          <w:bCs/>
        </w:rPr>
        <w:t xml:space="preserve">Antoine</w:t>
      </w:r>
      <w:r>
        <w:br/>
      </w:r>
      <w:r>
        <w:t xml:space="preserve">In their way, I anticipate we should follow the guideline of the company. Okay. But so yeah, that’s something I need to do this week: a brochure for pasture diet.</w:t>
      </w:r>
    </w:p>
    <w:p>
      <w:pPr>
        <w:pStyle w:val="a2"/>
      </w:pPr>
      <w:r>
        <w:rPr>
          <w:b/>
          <w:bCs/>
        </w:rPr>
        <w:t xml:space="preserve">ricardo communod</w:t>
      </w:r>
      <w:r>
        <w:br/>
      </w:r>
      <w:r>
        <w:t xml:space="preserve">Okay. Do you have a structure to know how to? Create a brochure or you’re going all by your feeling and and so on.</w:t>
      </w:r>
    </w:p>
    <w:p>
      <w:pPr>
        <w:pStyle w:val="a2"/>
      </w:pPr>
      <w:r>
        <w:rPr>
          <w:b/>
          <w:bCs/>
        </w:rPr>
        <w:t xml:space="preserve">Antoine</w:t>
      </w:r>
      <w:r>
        <w:br/>
      </w:r>
      <w:r>
        <w:t xml:space="preserve">Uh, I will go by PowerPoint and put some text, some picture, And send to them and make it nicer than me, but keep the same message.</w:t>
      </w:r>
    </w:p>
    <w:p>
      <w:pPr>
        <w:pStyle w:val="a2"/>
      </w:pPr>
      <w:r>
        <w:rPr>
          <w:b/>
          <w:bCs/>
        </w:rPr>
        <w:t xml:space="preserve">ricardo communod</w:t>
      </w:r>
      <w:r>
        <w:br/>
      </w:r>
      <w:r>
        <w:t xml:space="preserve">Okay, so meaning that we are not design. Meaning that the message within the brochure is exactly the same as is uh, Already being created in at the global level. You don’t need to change the message, improve the slogan, improve the positioning.</w:t>
      </w:r>
    </w:p>
    <w:p>
      <w:pPr>
        <w:pStyle w:val="a2"/>
      </w:pPr>
      <w:r>
        <w:rPr>
          <w:b/>
          <w:bCs/>
        </w:rPr>
        <w:t xml:space="preserve">Antoine</w:t>
      </w:r>
      <w:r>
        <w:br/>
      </w:r>
      <w:r>
        <w:t xml:space="preserve">I need to create all of that myself. Okay. So I don’t know, there is something with AI, I prefer to start working on it. Myself and ask them to review rather than ask do it for me. Okay. Because I’m afraid to give up my brain, give up my thinking, give up my reflection and give up my capability in front of customer. Because, the most important in our job is being able to answer questions and being.</w:t>
      </w:r>
    </w:p>
    <w:p>
      <w:pPr>
        <w:pStyle w:val="a2"/>
      </w:pPr>
      <w:r>
        <w:rPr>
          <w:b/>
          <w:bCs/>
        </w:rPr>
        <w:t xml:space="preserve">Antoine</w:t>
      </w:r>
      <w:r>
        <w:br/>
      </w:r>
      <w:r>
        <w:t xml:space="preserve">Convince people. And, if you use too much AI and they do for you in front of customer, you know nothing.</w:t>
      </w:r>
    </w:p>
    <w:p>
      <w:pPr>
        <w:pStyle w:val="a2"/>
      </w:pPr>
      <w:r>
        <w:rPr>
          <w:b/>
          <w:bCs/>
        </w:rPr>
        <w:t xml:space="preserve">ricardo communod</w:t>
      </w:r>
      <w:r>
        <w:br/>
      </w:r>
      <w:r>
        <w:t xml:space="preserve">Yeah, because not you don’t own anything.</w:t>
      </w:r>
    </w:p>
    <w:p>
      <w:pPr>
        <w:pStyle w:val="a2"/>
      </w:pPr>
      <w:r>
        <w:rPr>
          <w:b/>
          <w:bCs/>
        </w:rPr>
        <w:t xml:space="preserve">Antoine</w:t>
      </w:r>
      <w:r>
        <w:br/>
      </w:r>
      <w:r>
        <w:t xml:space="preserve">Because yes, you don’t own anything and you didn’t spend time. It’s like doing my homework. I, can this morning? I had a Vietnamese lesson again, or I can use Google Translate to do the exercise for me. But when she asked me the questions, if I didn’t work one hour before and do it myself, I cannot remember and I cannot talk. So, I know that it takes time to do it by myself, more time. But then as you said, I own the topic and it changed everything. Yeah.</w:t>
      </w:r>
    </w:p>
    <w:p>
      <w:pPr>
        <w:pStyle w:val="a2"/>
      </w:pPr>
      <w:r>
        <w:rPr>
          <w:b/>
          <w:bCs/>
        </w:rPr>
        <w:t xml:space="preserve">ricardo communod</w:t>
      </w:r>
      <w:r>
        <w:br/>
      </w:r>
      <w:r>
        <w:t xml:space="preserve">Um okay. I agree. I take on this part. On one side, on the other side, I would say that let’s say that once we learn a process or let’s say, once we learn because you master your topic is not that you don’t know certain things. Okay. For Rominant, the idea of using AI would be to, let’s say, once we own a process of creating certain things. Then we should be able to replicate it for others. Not because we are losing the ownership of the thing, but it’s just because we can produce more content in the same way.</w:t>
      </w:r>
    </w:p>
    <w:p>
      <w:pPr>
        <w:pStyle w:val="a2"/>
      </w:pPr>
      <w:r>
        <w:rPr>
          <w:b/>
          <w:bCs/>
        </w:rPr>
        <w:t xml:space="preserve">Antoine</w:t>
      </w:r>
      <w:r>
        <w:br/>
      </w:r>
      <w:r>
        <w:t xml:space="preserve">Yeah, I agree with you. Last week I received questions from the Vietnamese team on 888, and I let Mr. Vo answer first. He gave a very nice answer, but, When I copy pasted it was 85% AI, which is not bad. We have to we we could use the AI, but there is no reference, no scientific reference. There is detail, But you know that if I’m not sure he can explain again without the computer. So but it makes me think.</w:t>
      </w:r>
    </w:p>
    <w:p>
      <w:pPr>
        <w:pStyle w:val="a2"/>
      </w:pPr>
      <w:r>
        <w:rPr>
          <w:b/>
          <w:bCs/>
        </w:rPr>
        <w:t xml:space="preserve">Antoine</w:t>
      </w:r>
      <w:r>
        <w:br/>
      </w:r>
      <w:r>
        <w:t xml:space="preserve">And maybe I’m already too old, old school, and I don’t want to use AI, but I prefer to read paper, think about the paper and write an email and to give the answer. I’m more confident with that. It’s true.</w:t>
      </w:r>
    </w:p>
    <w:p>
      <w:pPr>
        <w:pStyle w:val="a2"/>
      </w:pPr>
      <w:r>
        <w:rPr>
          <w:b/>
          <w:bCs/>
        </w:rPr>
        <w:t xml:space="preserve">ricardo communod</w:t>
      </w:r>
      <w:r>
        <w:br/>
      </w:r>
      <w:r>
        <w:t xml:space="preserve">You know now is it has been proven that uh the more we use the AI, the more we are forgetting what what has been written.</w:t>
      </w:r>
    </w:p>
    <w:p>
      <w:pPr>
        <w:pStyle w:val="a2"/>
      </w:pPr>
      <w:r>
        <w:rPr>
          <w:b/>
          <w:bCs/>
        </w:rPr>
        <w:t xml:space="preserve">Antoine</w:t>
      </w:r>
      <w:r>
        <w:br/>
      </w:r>
      <w:r>
        <w:t xml:space="preserve">There is so much information everywhere. I feel really overwhelmed with so many things. So yes, you can create nice content, but the key thing is being able to focus to read. You want to read the good things.</w:t>
      </w:r>
    </w:p>
    <w:p>
      <w:pPr>
        <w:pStyle w:val="a2"/>
      </w:pPr>
      <w:r>
        <w:rPr>
          <w:b/>
          <w:bCs/>
        </w:rPr>
        <w:t xml:space="preserve">ricardo communod</w:t>
      </w:r>
      <w:r>
        <w:br/>
      </w:r>
      <w:r>
        <w:t xml:space="preserve">Yeah, but think about this one as your way of. So the training on AI marketing that we want to do is because we want to. Publish more content to be more at the customer level.</w:t>
      </w:r>
    </w:p>
    <w:p>
      <w:pPr>
        <w:pStyle w:val="a2"/>
      </w:pPr>
      <w:r>
        <w:rPr>
          <w:b/>
          <w:bCs/>
        </w:rPr>
        <w:t xml:space="preserve">Antoine</w:t>
      </w:r>
      <w:r>
        <w:br/>
      </w:r>
      <w:r>
        <w:t xml:space="preserve">Yeah. Yes, we can spam or flood.</w:t>
      </w:r>
    </w:p>
    <w:p>
      <w:pPr>
        <w:pStyle w:val="a2"/>
      </w:pPr>
      <w:r>
        <w:rPr>
          <w:b/>
          <w:bCs/>
        </w:rPr>
        <w:t xml:space="preserve">ricardo communod</w:t>
      </w:r>
      <w:r>
        <w:br/>
      </w:r>
      <w:r>
        <w:t xml:space="preserve">It depends on what is going to be your strategy, for instance. It really depends on what is going to be your strategy and how much content you want to create, What type of content you want to create because, for instance, and that will be the next part of the question is. How much marketing knowledge you have or how much more marketing knowledge you want to gain in order to be able to produce better content either with AI or by yourself.</w:t>
      </w:r>
    </w:p>
    <w:p>
      <w:pPr>
        <w:pStyle w:val="a2"/>
      </w:pPr>
      <w:r>
        <w:rPr>
          <w:b/>
          <w:bCs/>
        </w:rPr>
        <w:t xml:space="preserve">Antoine</w:t>
      </w:r>
      <w:r>
        <w:br/>
      </w:r>
      <w:r>
        <w:t xml:space="preserve">Uh I would love to have some more more marketing knowledge. Okay I would love to have some training on what is marketing, what is marketing today.</w:t>
      </w:r>
    </w:p>
    <w:p>
      <w:pPr>
        <w:pStyle w:val="a2"/>
      </w:pPr>
      <w:r>
        <w:rPr>
          <w:b/>
          <w:bCs/>
        </w:rPr>
        <w:t xml:space="preserve">Antoine</w:t>
      </w:r>
      <w:r>
        <w:br/>
      </w:r>
      <w:r>
        <w:t xml:space="preserve">Because we use the word everywhere and we forget what does it mean.</w:t>
      </w:r>
    </w:p>
    <w:p>
      <w:pPr>
        <w:pStyle w:val="a2"/>
      </w:pPr>
      <w:r>
        <w:rPr>
          <w:b/>
          <w:bCs/>
        </w:rPr>
        <w:t xml:space="preserve">ricardo communod</w:t>
      </w:r>
      <w:r>
        <w:br/>
      </w:r>
      <w:r>
        <w:t xml:space="preserve">And none of us has a marketing background, by the way.</w:t>
      </w:r>
    </w:p>
    <w:p>
      <w:pPr>
        <w:pStyle w:val="a2"/>
      </w:pPr>
      <w:r>
        <w:rPr>
          <w:b/>
          <w:bCs/>
        </w:rPr>
        <w:t xml:space="preserve">Antoine</w:t>
      </w:r>
      <w:r>
        <w:br/>
      </w:r>
      <w:r>
        <w:t xml:space="preserve">So no,</w:t>
      </w:r>
    </w:p>
    <w:p>
      <w:pPr>
        <w:pStyle w:val="a2"/>
      </w:pPr>
      <w:r>
        <w:rPr>
          <w:b/>
          <w:bCs/>
        </w:rPr>
        <w:t xml:space="preserve">Antoine</w:t>
      </w:r>
      <w:r>
        <w:br/>
      </w:r>
      <w:r>
        <w:t xml:space="preserve">It’s really yeah. So because.</w:t>
      </w:r>
    </w:p>
    <w:p>
      <w:pPr>
        <w:pStyle w:val="a2"/>
      </w:pPr>
      <w:r>
        <w:rPr>
          <w:b/>
          <w:bCs/>
        </w:rPr>
        <w:t xml:space="preserve">Antoine</w:t>
      </w:r>
      <w:r>
        <w:br/>
      </w:r>
      <w:r>
        <w:t xml:space="preserve">Each action have advantage and disadvantage. Can bring something but cannot bring everything. Yeah, so it’s to know a bit, uh, Align about what are our tool and because they also have some cost between spending because then it’s my energy where I spend my energy. I spend to organize the seminar, which we cost, but there is some advantage and disadvantage or I spend my time doing newsletter or I spend my time uh doing new brochure or.</w:t>
      </w:r>
    </w:p>
    <w:p>
      <w:pPr>
        <w:pStyle w:val="a2"/>
      </w:pPr>
      <w:r>
        <w:rPr>
          <w:b/>
          <w:bCs/>
        </w:rPr>
        <w:t xml:space="preserve">Antoine</w:t>
      </w:r>
      <w:r>
        <w:br/>
      </w:r>
      <w:r>
        <w:t xml:space="preserve">Just visiting customer. For me, There is something important or remnant in my strategies to it’s to educate the market.</w:t>
      </w:r>
    </w:p>
    <w:p>
      <w:pPr>
        <w:pStyle w:val="a2"/>
      </w:pPr>
      <w:r>
        <w:rPr>
          <w:b/>
          <w:bCs/>
        </w:rPr>
        <w:t xml:space="preserve">Antoine</w:t>
      </w:r>
      <w:r>
        <w:br/>
      </w:r>
      <w:r>
        <w:t xml:space="preserve">Okay, That’s marketing can help because there is a lot of education to do about what is an amino acid. Perfect. Why it is important and how to use it?</w:t>
      </w:r>
    </w:p>
    <w:p>
      <w:pPr>
        <w:pStyle w:val="a2"/>
      </w:pPr>
      <w:r>
        <w:rPr>
          <w:b/>
          <w:bCs/>
        </w:rPr>
        <w:t xml:space="preserve">ricardo communod</w:t>
      </w:r>
      <w:r>
        <w:br/>
      </w:r>
      <w:r>
        <w:t xml:space="preserve">This one looks very nice and very similar to what Aline said. Aline was saying she would love to have some videos or the drawing kind of videos where we can explain in a much easier way for people to understand a very complex concept. This is where AI could help us if you want to do the education part. This is where AI could really help you save a ton of time by still creating content because it can follow your strategy and can help you with your supervision and review of all that part. Because you design the map. If you design a 12 months or 18 months plan on where you want your customer to go in terms of a journey.</w:t>
      </w:r>
    </w:p>
    <w:p>
      <w:pPr>
        <w:pStyle w:val="a2"/>
      </w:pPr>
      <w:r>
        <w:rPr>
          <w:b/>
          <w:bCs/>
        </w:rPr>
        <w:t xml:space="preserve">ricardo communod</w:t>
      </w:r>
      <w:r>
        <w:br/>
      </w:r>
      <w:r>
        <w:t xml:space="preserve">In terms of a learning path, you create the content to ensure that they have a story to go into that they can follow. Then, you can have a piece of video that is talking and explaining something. You may have a reference article that can share that one. You can have your own newsletter, so you can have the multi type of</w:t>
      </w:r>
    </w:p>
    <w:p>
      <w:pPr>
        <w:pStyle w:val="a2"/>
      </w:pPr>
      <w:r>
        <w:rPr>
          <w:b/>
          <w:bCs/>
        </w:rPr>
        <w:t xml:space="preserve">ricardo communod</w:t>
      </w:r>
      <w:r>
        <w:br/>
      </w:r>
      <w:r>
        <w:t xml:space="preserve">Piece according to the type of knowledge or the type of training that you are expecting the person you’re targeting to receive or to use. We don’t need to flatten the level of content, for instance. We don’t need to make it too easy or too simple and to make it not interesting for the customer because we know we have some customers that really want to read scientific papers, but there are others that don’t really want to read that one.</w:t>
      </w:r>
    </w:p>
    <w:p>
      <w:pPr>
        <w:pStyle w:val="a2"/>
      </w:pPr>
      <w:r>
        <w:rPr>
          <w:b/>
          <w:bCs/>
        </w:rPr>
        <w:t xml:space="preserve">Antoine</w:t>
      </w:r>
      <w:r>
        <w:br/>
      </w:r>
      <w:r>
        <w:t xml:space="preserve">You need to adapt to modern marketing. It’s everything short. No one spends more than five minutes on one topic, so it’s short video.</w:t>
      </w:r>
    </w:p>
    <w:p>
      <w:pPr>
        <w:pStyle w:val="a2"/>
      </w:pPr>
      <w:r>
        <w:rPr>
          <w:b/>
          <w:bCs/>
        </w:rPr>
        <w:t xml:space="preserve">ricardo communod</w:t>
      </w:r>
      <w:r>
        <w:br/>
      </w:r>
      <w:r>
        <w:t xml:space="preserve">A five minute video is already too long.</w:t>
      </w:r>
    </w:p>
    <w:p>
      <w:pPr>
        <w:pStyle w:val="a2"/>
      </w:pPr>
      <w:r>
        <w:rPr>
          <w:b/>
          <w:bCs/>
        </w:rPr>
        <w:t xml:space="preserve">Antoine</w:t>
      </w:r>
      <w:r>
        <w:br/>
      </w:r>
      <w:r>
        <w:t xml:space="preserve">No. One minute 30 second video.</w:t>
      </w:r>
    </w:p>
    <w:p>
      <w:pPr>
        <w:pStyle w:val="a2"/>
      </w:pPr>
      <w:r>
        <w:rPr>
          <w:b/>
          <w:bCs/>
        </w:rPr>
        <w:t xml:space="preserve">ricardo communod</w:t>
      </w:r>
      <w:r>
        <w:br/>
      </w:r>
      <w:r>
        <w:t xml:space="preserve">For instance, but a two minutes paper. Now, for instance, I have a I’m subscribed to a newsletter for diet or for nutrition purpose. And the title of the newsletter is Value in one minute, something like that. So once a week or once a day or once or twice a week, an email talking about certain things.</w:t>
      </w:r>
    </w:p>
    <w:p>
      <w:pPr>
        <w:pStyle w:val="a2"/>
      </w:pPr>
      <w:r>
        <w:rPr>
          <w:b/>
          <w:bCs/>
        </w:rPr>
        <w:t xml:space="preserve">ricardo communod</w:t>
      </w:r>
      <w:r>
        <w:br/>
      </w:r>
      <w:r>
        <w:t xml:space="preserve">Of so one single topic, one single ingredient, one single value. Everything to be read within one minute.</w:t>
      </w:r>
    </w:p>
    <w:p>
      <w:pPr>
        <w:pStyle w:val="a2"/>
      </w:pPr>
      <w:r>
        <w:rPr>
          <w:b/>
          <w:bCs/>
        </w:rPr>
        <w:t xml:space="preserve">Antoine</w:t>
      </w:r>
      <w:r>
        <w:br/>
      </w:r>
      <w:r>
        <w:t xml:space="preserve">It’s a post. Actually. I agree.</w:t>
      </w:r>
    </w:p>
    <w:p>
      <w:pPr>
        <w:pStyle w:val="a2"/>
      </w:pPr>
      <w:r>
        <w:rPr>
          <w:b/>
          <w:bCs/>
        </w:rPr>
        <w:t xml:space="preserve">Antoine</w:t>
      </w:r>
      <w:r>
        <w:br/>
      </w:r>
      <w:r>
        <w:t xml:space="preserve">On short video and content to explain. That would be great. It’s first design the brochure, then having this presentation of 40 slides. And from that, having a five minute video and one minute video for the same message, but split into different formats to go from very beginner to more advanced.</w:t>
      </w:r>
    </w:p>
    <w:p>
      <w:pPr>
        <w:pStyle w:val="a2"/>
      </w:pPr>
      <w:r>
        <w:rPr>
          <w:b/>
          <w:bCs/>
        </w:rPr>
        <w:t xml:space="preserve">ricardo communod</w:t>
      </w:r>
      <w:r>
        <w:br/>
      </w:r>
      <w:r>
        <w:t xml:space="preserve">everywhere.</w:t>
      </w:r>
    </w:p>
    <w:p>
      <w:pPr>
        <w:pStyle w:val="a2"/>
      </w:pPr>
      <w:r>
        <w:rPr>
          <w:b/>
          <w:bCs/>
        </w:rPr>
        <w:t xml:space="preserve">ricardo communod</w:t>
      </w:r>
      <w:r>
        <w:br/>
      </w:r>
      <w:r>
        <w:t xml:space="preserve">So if you are talking about education, do you mean that your main challenge now is the amino acid balancing knowledge that is in the market?</w:t>
      </w:r>
    </w:p>
    <w:p>
      <w:pPr>
        <w:pStyle w:val="a2"/>
      </w:pPr>
      <w:r>
        <w:rPr>
          <w:b/>
          <w:bCs/>
        </w:rPr>
        <w:t xml:space="preserve">Antoine</w:t>
      </w:r>
      <w:r>
        <w:br/>
      </w:r>
      <w:r>
        <w:t xml:space="preserve">By very simple in New Zealand, there is zero knowledge on nutrition. Zero knowledge on amino acids. They don’t know what is an amino acid. Like any farmer in Vietnam or Malaysia, you ask them what is an amino acid? Probably they don’t know. Family farm. They know protein. New Zealand, they don’t know about amino acids. And they don’t use amino acids. There is no market. Zero people use amino acids as there is 4.5 million dairy cows.</w:t>
      </w:r>
    </w:p>
    <w:p>
      <w:pPr>
        <w:pStyle w:val="a2"/>
      </w:pPr>
      <w:r>
        <w:rPr>
          <w:b/>
          <w:bCs/>
        </w:rPr>
        <w:t xml:space="preserve">Antoine</w:t>
      </w:r>
      <w:r>
        <w:br/>
      </w:r>
      <w:r>
        <w:t xml:space="preserve">Which is half of the dairy cow in the US. They produce much less milk, two thirds less, but still a lot of cows that can eat Met-Met Smart no problem. It’s about explaining why, even in their pasture system, they need to use amino acids and what could be the benefit for them in this specific pasture system. Use amino acid. This is for New Zealand and south of Australia because there is also a pasture system in south of Australia.</w:t>
      </w:r>
    </w:p>
    <w:p>
      <w:pPr>
        <w:pStyle w:val="a2"/>
      </w:pPr>
      <w:r>
        <w:rPr>
          <w:b/>
          <w:bCs/>
        </w:rPr>
        <w:t xml:space="preserve">ricardo communod</w:t>
      </w:r>
      <w:r>
        <w:br/>
      </w:r>
      <w:r>
        <w:t xml:space="preserve">Is the situation in Japan instead?</w:t>
      </w:r>
    </w:p>
    <w:p>
      <w:pPr>
        <w:pStyle w:val="a2"/>
      </w:pPr>
      <w:r>
        <w:rPr>
          <w:b/>
          <w:bCs/>
        </w:rPr>
        <w:t xml:space="preserve">Antoine</w:t>
      </w:r>
      <w:r>
        <w:br/>
      </w:r>
      <w:r>
        <w:t xml:space="preserve">In Japan, we have 10% of the farms using amino acid, 10 to 15%. So there is some user, not all.</w:t>
      </w:r>
    </w:p>
    <w:p>
      <w:pPr>
        <w:pStyle w:val="a2"/>
      </w:pPr>
      <w:r>
        <w:rPr>
          <w:b/>
          <w:bCs/>
        </w:rPr>
        <w:t xml:space="preserve">Antoine</w:t>
      </w:r>
      <w:r>
        <w:br/>
      </w:r>
      <w:r>
        <w:t xml:space="preserve">In Japan, it’s more about educating about our product, which is a different molecule than the coated methionine. Meta Smart is an analog, so it’s slightly different. We go more into advanced topics because we talk with people with a higher level of nutrition, consultant and feed mill.</w:t>
      </w:r>
    </w:p>
    <w:p>
      <w:pPr>
        <w:pStyle w:val="a2"/>
      </w:pPr>
      <w:r>
        <w:rPr>
          <w:b/>
          <w:bCs/>
        </w:rPr>
        <w:t xml:space="preserve">Antoine</w:t>
      </w:r>
      <w:r>
        <w:br/>
      </w:r>
      <w:r>
        <w:t xml:space="preserve">The mass marketing for farmers in Australia and New Zealand.</w:t>
      </w:r>
    </w:p>
    <w:p>
      <w:pPr>
        <w:pStyle w:val="a2"/>
      </w:pPr>
      <w:r>
        <w:rPr>
          <w:b/>
          <w:bCs/>
        </w:rPr>
        <w:t xml:space="preserve">ricardo communod</w:t>
      </w:r>
      <w:r>
        <w:br/>
      </w:r>
      <w:r>
        <w:t xml:space="preserve">I would love to use this as a case study.</w:t>
      </w:r>
    </w:p>
    <w:p>
      <w:pPr>
        <w:pStyle w:val="a2"/>
      </w:pPr>
      <w:r>
        <w:rPr>
          <w:b/>
          <w:bCs/>
        </w:rPr>
        <w:t xml:space="preserve">Antoine</w:t>
      </w:r>
      <w:r>
        <w:br/>
      </w:r>
      <w:r>
        <w:t xml:space="preserve">And I prefer to spend more time on pasture because for Japanese, we can use what the tool we already have. It will be more or less the same. Japan is like France, Europe. Okay. Dairy, some kind of structure, small farm to medium farm feed mill. I am a consultant. New Zealand is a bit different because it’s a grazing system, so is Australia as well, Tasmania as well. And for the rest of farmers in Australia, it’s a TMR system in down feeding. So it’s like big farm in US.</w:t>
      </w:r>
    </w:p>
    <w:p>
      <w:pPr>
        <w:pStyle w:val="a2"/>
      </w:pPr>
      <w:r>
        <w:rPr>
          <w:b/>
          <w:bCs/>
        </w:rPr>
        <w:t xml:space="preserve">Antoine</w:t>
      </w:r>
      <w:r>
        <w:br/>
      </w:r>
      <w:r>
        <w:t xml:space="preserve">Nothing special to we already have the marketing content for pasture. We have nothing perfect, and they don’t really want to. They say they want to help me and ask me every day. What kind of support do you need? But when I say I need that, they say, but you are the only one to ask. Okay, got it. They complain that APAC is really demanding and ask,</w:t>
      </w:r>
      <w:r>
        <w:t xml:space="preserve"> </w:t>
      </w:r>
      <w:r>
        <w:t xml:space="preserve">“Is it the first region asking for support?”</w:t>
      </w:r>
      <w:r>
        <w:t xml:space="preserve"> </w:t>
      </w:r>
      <w:r>
        <w:t xml:space="preserve">Yeah, we are three people. Got it. So the conclusion is I need to continue to do myself.</w:t>
      </w:r>
    </w:p>
    <w:p>
      <w:pPr>
        <w:pStyle w:val="a2"/>
      </w:pPr>
      <w:r>
        <w:rPr>
          <w:b/>
          <w:bCs/>
        </w:rPr>
        <w:t xml:space="preserve">ricardo communod</w:t>
      </w:r>
      <w:r>
        <w:br/>
      </w:r>
      <w:r>
        <w:t xml:space="preserve">And you definitely need some help because you cannot do everything yourself.</w:t>
      </w:r>
    </w:p>
    <w:p>
      <w:pPr>
        <w:pStyle w:val="a2"/>
      </w:pPr>
      <w:r>
        <w:rPr>
          <w:b/>
          <w:bCs/>
        </w:rPr>
        <w:t xml:space="preserve">Antoine</w:t>
      </w:r>
      <w:r>
        <w:br/>
      </w:r>
      <w:r>
        <w:t xml:space="preserve">I cannot do everything myself.</w:t>
      </w:r>
    </w:p>
    <w:p>
      <w:pPr>
        <w:pStyle w:val="a2"/>
      </w:pPr>
      <w:r>
        <w:rPr>
          <w:b/>
          <w:bCs/>
        </w:rPr>
        <w:t xml:space="preserve">ricardo communod</w:t>
      </w:r>
      <w:r>
        <w:br/>
      </w:r>
      <w:r>
        <w:t xml:space="preserve">Which is Antoine, I believe is a beautiful case study. It’s a beautiful case study and we can leverage. On one side, there is almost very little to lose in fine tuning the process. There is everything just to gain because we are at the beginning, really at the beginning. And because we are new, I think we can start into a. Are we using AG vans in New Zealand to approach all the customers? Or are you using other companies as well?</w:t>
      </w:r>
    </w:p>
    <w:p>
      <w:pPr>
        <w:pStyle w:val="a2"/>
      </w:pPr>
      <w:r>
        <w:rPr>
          <w:b/>
          <w:bCs/>
        </w:rPr>
        <w:t xml:space="preserve">Antoine</w:t>
      </w:r>
      <w:r>
        <w:br/>
      </w:r>
      <w:r>
        <w:t xml:space="preserve">For now, we use them. They have a business model where they have technical sales with car visiting farmers and they sell mineral packs first. Doing selling amino acid is really new. Usually when you do amino acid, you should rebalance the diet, but it’s too complicated for the people. They are not nutritionists, they are salespeople and you have some variability because of pasture diet.</w:t>
      </w:r>
    </w:p>
    <w:p>
      <w:pPr>
        <w:pStyle w:val="a2"/>
      </w:pPr>
      <w:r>
        <w:rPr>
          <w:b/>
          <w:bCs/>
        </w:rPr>
        <w:t xml:space="preserve">Antoine</w:t>
      </w:r>
      <w:r>
        <w:br/>
      </w:r>
      <w:r>
        <w:t xml:space="preserve">It doesn’t make sense for a low level of production. So we have designed one table according to the level of production, this is the quantity of MetaSmart you need to use. Something very simple for them. And in just a few cases, high production diet, IDC O can help or train some consultants to do more balancing.</w:t>
      </w:r>
    </w:p>
    <w:p>
      <w:pPr>
        <w:pStyle w:val="a2"/>
      </w:pPr>
      <w:r>
        <w:rPr>
          <w:b/>
          <w:bCs/>
        </w:rPr>
        <w:t xml:space="preserve">ricardo communod</w:t>
      </w:r>
      <w:r>
        <w:br/>
      </w:r>
      <w:r>
        <w:t xml:space="preserve">got it.</w:t>
      </w:r>
    </w:p>
    <w:p>
      <w:pPr>
        <w:pStyle w:val="a2"/>
      </w:pPr>
      <w:r>
        <w:rPr>
          <w:b/>
          <w:bCs/>
        </w:rPr>
        <w:t xml:space="preserve">Antoine</w:t>
      </w:r>
      <w:r>
        <w:br/>
      </w:r>
      <w:r>
        <w:t xml:space="preserve">We have another, Channel is a premix company, but they more receive the order. They don’t have too much contact with feed mill, with the farmers. They have contact with feed mill. So for them it’s more convenient, but I don’t know how they can leverage volume by themselves. They need to be convinced.</w:t>
      </w:r>
    </w:p>
    <w:p>
      <w:pPr>
        <w:pStyle w:val="a2"/>
      </w:pPr>
      <w:r>
        <w:rPr>
          <w:b/>
          <w:bCs/>
        </w:rPr>
        <w:t xml:space="preserve">Antoine</w:t>
      </w:r>
      <w:r>
        <w:br/>
      </w:r>
      <w:r>
        <w:t xml:space="preserve">They have influence, but for now we have just two and we are thinking about others. In New Zealand you have a very strong calving season. So July you have calving, January and February. So we need to work in season. Got it. So we need to push this month, next month, because they start to use their close-up pack in June.</w:t>
      </w:r>
    </w:p>
    <w:p>
      <w:pPr>
        <w:pStyle w:val="a2"/>
      </w:pPr>
      <w:r>
        <w:rPr>
          <w:b/>
          <w:bCs/>
        </w:rPr>
        <w:t xml:space="preserve">Antoine</w:t>
      </w:r>
      <w:r>
        <w:br/>
      </w:r>
      <w:r>
        <w:t xml:space="preserve">And we want Meta Smart in the close-up pack. We don’t want to start Meta Smart in the middle of lactation, it will not work. You will have some components, but you are disappointed about the volume. So if we want more volume, we need to start in close-up. It’s like preheating the oven when you bake bread.</w:t>
      </w:r>
    </w:p>
    <w:p>
      <w:pPr>
        <w:pStyle w:val="a2"/>
      </w:pPr>
      <w:r>
        <w:rPr>
          <w:b/>
          <w:bCs/>
        </w:rPr>
        <w:t xml:space="preserve">Antoine</w:t>
      </w:r>
      <w:r>
        <w:br/>
      </w:r>
      <w:r>
        <w:t xml:space="preserve">It works better if the oven is already warm. Or pizza. We have some window.</w:t>
      </w:r>
    </w:p>
    <w:p>
      <w:pPr>
        <w:pStyle w:val="a2"/>
      </w:pPr>
      <w:r>
        <w:rPr>
          <w:b/>
          <w:bCs/>
        </w:rPr>
        <w:t xml:space="preserve">ricardo communod</w:t>
      </w:r>
      <w:r>
        <w:br/>
      </w:r>
      <w:r>
        <w:t xml:space="preserve">So you have some time constraints where you need to get that material ready by that time of the year.</w:t>
      </w:r>
    </w:p>
    <w:p>
      <w:pPr>
        <w:pStyle w:val="a2"/>
      </w:pPr>
      <w:r>
        <w:rPr>
          <w:b/>
          <w:bCs/>
        </w:rPr>
        <w:t xml:space="preserve">Antoine</w:t>
      </w:r>
      <w:r>
        <w:br/>
      </w:r>
      <w:r>
        <w:t xml:space="preserve">It’s going to be step by step. We will try this season with the same organization. At the end of the season or mid-season August, we will stop and say, okay, do we adapt our distribution channel? Who is really motivated to develop amino acid. There is a huge potential. So.</w:t>
      </w:r>
    </w:p>
    <w:p>
      <w:pPr>
        <w:pStyle w:val="a2"/>
      </w:pPr>
      <w:r>
        <w:rPr>
          <w:b/>
          <w:bCs/>
        </w:rPr>
        <w:t xml:space="preserve">ricardo communod</w:t>
      </w:r>
      <w:r>
        <w:br/>
      </w:r>
      <w:r>
        <w:t xml:space="preserve">Okay, okay. Uh.</w:t>
      </w:r>
    </w:p>
    <w:p>
      <w:pPr>
        <w:pStyle w:val="a2"/>
      </w:pPr>
      <w:r>
        <w:rPr>
          <w:b/>
          <w:bCs/>
        </w:rPr>
        <w:t xml:space="preserve">Antoine</w:t>
      </w:r>
      <w:r>
        <w:br/>
      </w:r>
      <w:r>
        <w:t xml:space="preserve">Should I design a brochure and storytelling, a text of eight hundred words, and then it’s easier to feed the AI and ask?</w:t>
      </w:r>
    </w:p>
    <w:p>
      <w:pPr>
        <w:pStyle w:val="a2"/>
      </w:pPr>
      <w:r>
        <w:rPr>
          <w:b/>
          <w:bCs/>
        </w:rPr>
        <w:t xml:space="preserve">Antoine</w:t>
      </w:r>
      <w:r>
        <w:br/>
      </w:r>
      <w:r>
        <w:t xml:space="preserve">Anything from them?</w:t>
      </w:r>
    </w:p>
    <w:p>
      <w:pPr>
        <w:pStyle w:val="a2"/>
      </w:pPr>
      <w:r>
        <w:rPr>
          <w:b/>
          <w:bCs/>
        </w:rPr>
        <w:t xml:space="preserve">ricardo communod</w:t>
      </w:r>
      <w:r>
        <w:br/>
      </w:r>
      <w:r>
        <w:t xml:space="preserve">Do you remember the brochure that we made for my command with Patrick last year or a couple of years ago? It was a two-page brochure, very not simple, but completely different from any other brochure that I remember.</w:t>
      </w:r>
    </w:p>
    <w:p>
      <w:pPr>
        <w:pStyle w:val="a2"/>
      </w:pPr>
      <w:r>
        <w:rPr>
          <w:b/>
          <w:bCs/>
        </w:rPr>
        <w:t xml:space="preserve">Antoine</w:t>
      </w:r>
      <w:r>
        <w:br/>
      </w:r>
      <w:r>
        <w:t xml:space="preserve">The liquid palatability.</w:t>
      </w:r>
    </w:p>
    <w:p>
      <w:pPr>
        <w:pStyle w:val="a2"/>
      </w:pPr>
      <w:r>
        <w:rPr>
          <w:b/>
          <w:bCs/>
        </w:rPr>
        <w:t xml:space="preserve">ricardo communod</w:t>
      </w:r>
      <w:r>
        <w:br/>
      </w:r>
      <w:r>
        <w:t xml:space="preserve">Liquid palatability</w:t>
      </w:r>
    </w:p>
    <w:p>
      <w:pPr>
        <w:pStyle w:val="a2"/>
      </w:pPr>
      <w:r>
        <w:rPr>
          <w:b/>
          <w:bCs/>
        </w:rPr>
        <w:t xml:space="preserve">Antoine</w:t>
      </w:r>
      <w:r>
        <w:br/>
      </w:r>
      <w:r>
        <w:t xml:space="preserve">Not the one.</w:t>
      </w:r>
    </w:p>
    <w:p>
      <w:pPr>
        <w:pStyle w:val="a2"/>
      </w:pPr>
      <w:r>
        <w:rPr>
          <w:b/>
          <w:bCs/>
        </w:rPr>
        <w:t xml:space="preserve">ricardo communod</w:t>
      </w:r>
      <w:r>
        <w:br/>
      </w:r>
      <w:r>
        <w:t xml:space="preserve">I’ll show you how we made it. My idea is that you need to create a new brochure. My command brochure in English. This one my comma brochure in English.</w:t>
      </w:r>
    </w:p>
    <w:p>
      <w:pPr>
        <w:pStyle w:val="a2"/>
      </w:pPr>
      <w:r>
        <w:rPr>
          <w:b/>
          <w:bCs/>
        </w:rPr>
        <w:t xml:space="preserve">ricardo communod</w:t>
      </w:r>
      <w:r>
        <w:br/>
      </w:r>
      <w:r>
        <w:t xml:space="preserve">Let me share the screen so you can just quick have a quick look. Okay, so this one is something that you can custom fit. So this one is my brochure because this brochure meet my needs. Okay, so this one is not your brochure. What I’m trying to say is that you can make, I mean, The idea of this AI training that I want to do is that each of you guys could customize the marketing material to your personality as well, on your type of communication. Because something that I’ve learned. And then and then I’ve noticed is if the material that we are using doesn’t reflect my my way of speaking, it’s much more difficult. Okay. So here I decide the tagline.</w:t>
      </w:r>
    </w:p>
    <w:p>
      <w:pPr>
        <w:pStyle w:val="a2"/>
      </w:pPr>
      <w:r>
        <w:rPr>
          <w:b/>
          <w:bCs/>
        </w:rPr>
        <w:t xml:space="preserve">ricardo communod</w:t>
      </w:r>
      <w:r>
        <w:br/>
      </w:r>
      <w:r>
        <w:t xml:space="preserve">Being in control of any mycotoxin contamination. There is nothing else that I need the customer to see. This one again, this is the philosophical need, showing that everyone deserves to have the right communication. Sorry, must deserve to be in control of their feed. Is it right? Is it wrong? I don’t know but it’s really just within my personality. Then the three steps: Get the result on time, increase your profit or improve the profit whatever. And then always make feedback perform. And then behind, the three steps again, the mycotoxin tool, the platform and the three products. And here are the final sentences: We care about your success too, not only yourself. Three steps: book the free consultation, select your product, enjoy the result.</w:t>
      </w:r>
    </w:p>
    <w:p>
      <w:pPr>
        <w:pStyle w:val="a2"/>
      </w:pPr>
      <w:r>
        <w:rPr>
          <w:b/>
          <w:bCs/>
        </w:rPr>
        <w:t xml:space="preserve">ricardo communod</w:t>
      </w:r>
      <w:r>
        <w:br/>
      </w:r>
      <w:r>
        <w:t xml:space="preserve">This is what for my category, for my style of communication, for this type of slide that I want, the type of brochure that I wanted. And if it is for one page again, I just removed and simplified everything to be in one page, so we can even print it on the magazine, for instance. And from here I can have it in Vietnamese.</w:t>
      </w:r>
    </w:p>
    <w:p>
      <w:pPr>
        <w:pStyle w:val="a2"/>
      </w:pPr>
      <w:r>
        <w:rPr>
          <w:b/>
          <w:bCs/>
        </w:rPr>
        <w:t xml:space="preserve">ricardo communod</w:t>
      </w:r>
      <w:r>
        <w:br/>
      </w:r>
      <w:r>
        <w:t xml:space="preserve">I can have it in, uh this one. I have it in Vietnamese, and then I have it in. Uh Chinese so same style, same things. The work has been done once, but then it can be replicated multiple times. So this is what I would like you to take today, is that because you need to bring create new material, what if.</w:t>
      </w:r>
    </w:p>
    <w:p>
      <w:pPr>
        <w:pStyle w:val="a2"/>
      </w:pPr>
      <w:r>
        <w:rPr>
          <w:b/>
          <w:bCs/>
        </w:rPr>
        <w:t xml:space="preserve">ricardo communod</w:t>
      </w:r>
      <w:r>
        <w:br/>
      </w:r>
      <w:r>
        <w:t xml:space="preserve">We I help you in understanding what is going to be your style. So then you can put your style into work. But you make it faster because once the style, once the content is there, Depending on what communication here, I have no data that to show, but maybe for the. For the, Metasmart and so on, you want some number to appear. But the way you want to make it happen, We can design a kind of tool or a kind of way that this information could. I’ll give you an example about this one. So I met this company on there was an AI exhibition here in Singapore last week.</w:t>
      </w:r>
    </w:p>
    <w:p>
      <w:pPr>
        <w:pStyle w:val="a2"/>
      </w:pPr>
      <w:r>
        <w:rPr>
          <w:b/>
          <w:bCs/>
        </w:rPr>
        <w:t xml:space="preserve">ricardo communod</w:t>
      </w:r>
      <w:r>
        <w:br/>
      </w:r>
      <w:r>
        <w:t xml:space="preserve">So, what happened is that we fed that AI tool with the scientific paper of Creve and Robabio, the one that is published, the one that can be downloaded by the. And we said, So forget about the color and so on, because it has not been instructed to build the information with our guideline of color of the company. But we just said okay. I want you to create an infographic starting from the content of the of the article. You see? Title was perfect. Okay, maybe some information are not. We can still train the tool to make it as we want. You see why what here the cut the wording is not fully perfect.</w:t>
      </w:r>
    </w:p>
    <w:p>
      <w:pPr>
        <w:pStyle w:val="a2"/>
      </w:pPr>
      <w:r>
        <w:rPr>
          <w:b/>
          <w:bCs/>
        </w:rPr>
        <w:t xml:space="preserve">ricardo communod</w:t>
      </w:r>
      <w:r>
        <w:br/>
      </w:r>
      <w:r>
        <w:t xml:space="preserve">Liter weight to winning. You see the wording here is, but it can give us an idea that then we can pass later on to our designer on how we think the graph could appear. And in terms of visual, this was the other visual.</w:t>
      </w:r>
    </w:p>
    <w:p>
      <w:pPr>
        <w:pStyle w:val="a2"/>
      </w:pPr>
      <w:r>
        <w:rPr>
          <w:b/>
          <w:bCs/>
        </w:rPr>
        <w:t xml:space="preserve">ricardo communod</w:t>
      </w:r>
      <w:r>
        <w:br/>
      </w:r>
      <w:r>
        <w:t xml:space="preserve">You see here, okay, He completely used his own things, but the idea was or make it in this way. So, the thing is that I would like that we leverage AI for brainstorming until you find out what is going to be your style, something that really reflects on your personality, your type of communication, the wording. Everything that later can be used, Can be memorized and can be retained to ensure that the style of communication is going to be always consistent. So, this would be the kind of work that I would love to be able to do. Okay. Because I believe with you, You have only eight hours a day, and you have so many things to do.</w:t>
      </w:r>
    </w:p>
    <w:p>
      <w:pPr>
        <w:pStyle w:val="a2"/>
      </w:pPr>
      <w:r>
        <w:rPr>
          <w:b/>
          <w:bCs/>
        </w:rPr>
        <w:t xml:space="preserve">ricardo communod</w:t>
      </w:r>
      <w:r>
        <w:br/>
      </w:r>
      <w:r>
        <w:t xml:space="preserve">But something that I’ve learned is better beats perfect.</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2026-04-21T08:32:10Z</dcterms:created>
  <dcterms:modified xsi:type="dcterms:W3CDTF">2026-04-21T08:32:10Z</dcterms:modified>
</cp:coreProperties>
</file>

<file path=docProps/custom.xml><?xml version="1.0" encoding="utf-8"?>
<Properties xmlns="http://schemas.openxmlformats.org/officeDocument/2006/custom-properties" xmlns:vt="http://schemas.openxmlformats.org/officeDocument/2006/docPropsVTypes"/>
</file>